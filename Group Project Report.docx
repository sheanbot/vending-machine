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0" w:type="auto"/>
        <w:tblInd w:w="3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29"/>
        <w:gridCol w:w="918"/>
        <w:gridCol w:w="499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129" w:type="dxa"/>
            <w:tcBorders>
              <w:right w:val="nil"/>
            </w:tcBorders>
          </w:tcPr>
          <w:p>
            <w:pPr>
              <w:pStyle w:val="12"/>
              <w:spacing w:line="210" w:lineRule="exact"/>
              <w:ind w:left="110"/>
              <w:rPr>
                <w:b/>
                <w:sz w:val="20"/>
              </w:rPr>
            </w:pPr>
            <w:r>
              <w:rPr>
                <w:b/>
                <w:sz w:val="20"/>
              </w:rPr>
              <w:t>Subject</w:t>
            </w:r>
            <w:r>
              <w:rPr>
                <w:b/>
                <w:spacing w:val="-3"/>
                <w:sz w:val="20"/>
              </w:rPr>
              <w:t xml:space="preserve"> </w:t>
            </w:r>
            <w:r>
              <w:rPr>
                <w:b/>
                <w:sz w:val="20"/>
              </w:rPr>
              <w:t>Code</w:t>
            </w:r>
          </w:p>
        </w:tc>
        <w:tc>
          <w:tcPr>
            <w:tcW w:w="918" w:type="dxa"/>
            <w:tcBorders>
              <w:left w:val="nil"/>
              <w:right w:val="nil"/>
            </w:tcBorders>
          </w:tcPr>
          <w:p>
            <w:pPr>
              <w:pStyle w:val="12"/>
              <w:spacing w:line="210" w:lineRule="exact"/>
              <w:ind w:right="137"/>
              <w:jc w:val="right"/>
              <w:rPr>
                <w:b/>
                <w:sz w:val="20"/>
              </w:rPr>
            </w:pPr>
            <w:r>
              <w:rPr>
                <w:b/>
                <w:w w:val="97"/>
                <w:sz w:val="20"/>
              </w:rPr>
              <w:t>:</w:t>
            </w:r>
          </w:p>
        </w:tc>
        <w:tc>
          <w:tcPr>
            <w:tcW w:w="4997" w:type="dxa"/>
            <w:tcBorders>
              <w:left w:val="nil"/>
            </w:tcBorders>
          </w:tcPr>
          <w:p>
            <w:pPr>
              <w:pStyle w:val="12"/>
              <w:spacing w:line="210" w:lineRule="exact"/>
              <w:ind w:left="146"/>
              <w:rPr>
                <w:b/>
                <w:sz w:val="20"/>
              </w:rPr>
            </w:pPr>
            <w:r>
              <w:rPr>
                <w:b/>
                <w:sz w:val="20"/>
              </w:rPr>
              <w:t>DCS1101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129" w:type="dxa"/>
            <w:tcBorders>
              <w:right w:val="nil"/>
            </w:tcBorders>
          </w:tcPr>
          <w:p>
            <w:pPr>
              <w:pStyle w:val="12"/>
              <w:spacing w:line="210" w:lineRule="exact"/>
              <w:ind w:left="110"/>
              <w:rPr>
                <w:b/>
                <w:sz w:val="20"/>
              </w:rPr>
            </w:pPr>
            <w:r>
              <w:rPr>
                <w:b/>
                <w:sz w:val="20"/>
              </w:rPr>
              <w:t>Subject</w:t>
            </w:r>
            <w:r>
              <w:rPr>
                <w:b/>
                <w:spacing w:val="-4"/>
                <w:sz w:val="20"/>
              </w:rPr>
              <w:t xml:space="preserve"> </w:t>
            </w:r>
            <w:r>
              <w:rPr>
                <w:b/>
                <w:sz w:val="20"/>
              </w:rPr>
              <w:t>Description</w:t>
            </w:r>
          </w:p>
        </w:tc>
        <w:tc>
          <w:tcPr>
            <w:tcW w:w="918" w:type="dxa"/>
            <w:tcBorders>
              <w:left w:val="nil"/>
              <w:right w:val="nil"/>
            </w:tcBorders>
          </w:tcPr>
          <w:p>
            <w:pPr>
              <w:pStyle w:val="12"/>
              <w:spacing w:line="210" w:lineRule="exact"/>
              <w:ind w:right="137"/>
              <w:jc w:val="right"/>
              <w:rPr>
                <w:b/>
                <w:sz w:val="20"/>
              </w:rPr>
            </w:pPr>
            <w:r>
              <w:rPr>
                <w:b/>
                <w:w w:val="97"/>
                <w:sz w:val="20"/>
              </w:rPr>
              <w:t>:</w:t>
            </w:r>
          </w:p>
        </w:tc>
        <w:tc>
          <w:tcPr>
            <w:tcW w:w="4997" w:type="dxa"/>
            <w:tcBorders>
              <w:left w:val="nil"/>
            </w:tcBorders>
          </w:tcPr>
          <w:p>
            <w:pPr>
              <w:pStyle w:val="12"/>
              <w:spacing w:line="210" w:lineRule="exact"/>
              <w:ind w:left="146"/>
              <w:rPr>
                <w:b/>
                <w:sz w:val="20"/>
              </w:rPr>
            </w:pPr>
            <w:r>
              <w:rPr>
                <w:b/>
                <w:sz w:val="20"/>
              </w:rPr>
              <w:t>PROGRAMMING</w:t>
            </w:r>
            <w:r>
              <w:rPr>
                <w:b/>
                <w:spacing w:val="-4"/>
                <w:sz w:val="20"/>
              </w:rPr>
              <w:t xml:space="preserve"> </w:t>
            </w:r>
            <w:r>
              <w:rPr>
                <w:b/>
                <w:sz w:val="20"/>
              </w:rPr>
              <w:t>FUNDAMENTALS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129" w:type="dxa"/>
            <w:tcBorders>
              <w:right w:val="nil"/>
            </w:tcBorders>
          </w:tcPr>
          <w:p>
            <w:pPr>
              <w:pStyle w:val="12"/>
              <w:spacing w:line="210" w:lineRule="exact"/>
              <w:ind w:left="110"/>
              <w:rPr>
                <w:b/>
                <w:sz w:val="20"/>
              </w:rPr>
            </w:pPr>
            <w:r>
              <w:rPr>
                <w:b/>
                <w:sz w:val="20"/>
              </w:rPr>
              <w:t>Programme</w:t>
            </w:r>
          </w:p>
        </w:tc>
        <w:tc>
          <w:tcPr>
            <w:tcW w:w="918" w:type="dxa"/>
            <w:tcBorders>
              <w:left w:val="nil"/>
              <w:right w:val="nil"/>
            </w:tcBorders>
          </w:tcPr>
          <w:p>
            <w:pPr>
              <w:pStyle w:val="12"/>
              <w:spacing w:line="210" w:lineRule="exact"/>
              <w:ind w:right="137"/>
              <w:jc w:val="right"/>
              <w:rPr>
                <w:b/>
                <w:sz w:val="20"/>
              </w:rPr>
            </w:pPr>
            <w:r>
              <w:rPr>
                <w:b/>
                <w:w w:val="97"/>
                <w:sz w:val="20"/>
              </w:rPr>
              <w:t>:</w:t>
            </w:r>
          </w:p>
        </w:tc>
        <w:tc>
          <w:tcPr>
            <w:tcW w:w="4997" w:type="dxa"/>
            <w:tcBorders>
              <w:left w:val="nil"/>
            </w:tcBorders>
          </w:tcPr>
          <w:p>
            <w:pPr>
              <w:pStyle w:val="12"/>
              <w:spacing w:line="210" w:lineRule="exact"/>
              <w:ind w:left="146"/>
              <w:rPr>
                <w:b/>
                <w:sz w:val="20"/>
              </w:rPr>
            </w:pPr>
            <w:r>
              <w:rPr>
                <w:b/>
                <w:sz w:val="20"/>
              </w:rPr>
              <w:t>DIPLOMA</w:t>
            </w:r>
            <w:r>
              <w:rPr>
                <w:b/>
                <w:spacing w:val="-3"/>
                <w:sz w:val="20"/>
              </w:rPr>
              <w:t xml:space="preserve"> </w:t>
            </w:r>
            <w:r>
              <w:rPr>
                <w:b/>
                <w:sz w:val="20"/>
              </w:rPr>
              <w:t>IN</w:t>
            </w:r>
            <w:r>
              <w:rPr>
                <w:b/>
                <w:spacing w:val="-3"/>
                <w:sz w:val="20"/>
              </w:rPr>
              <w:t xml:space="preserve"> </w:t>
            </w:r>
            <w:r>
              <w:rPr>
                <w:b/>
                <w:sz w:val="20"/>
              </w:rPr>
              <w:t>COMPUTER</w:t>
            </w:r>
            <w:r>
              <w:rPr>
                <w:b/>
                <w:spacing w:val="-2"/>
                <w:sz w:val="20"/>
              </w:rPr>
              <w:t xml:space="preserve"> </w:t>
            </w:r>
            <w:r>
              <w:rPr>
                <w:b/>
                <w:sz w:val="20"/>
              </w:rPr>
              <w:t>SCIENCE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129" w:type="dxa"/>
            <w:tcBorders>
              <w:right w:val="nil"/>
            </w:tcBorders>
          </w:tcPr>
          <w:p>
            <w:pPr>
              <w:pStyle w:val="12"/>
              <w:spacing w:line="210" w:lineRule="exact"/>
              <w:ind w:left="110"/>
              <w:rPr>
                <w:b/>
                <w:sz w:val="20"/>
              </w:rPr>
            </w:pPr>
            <w:r>
              <w:rPr>
                <w:b/>
                <w:sz w:val="20"/>
              </w:rPr>
              <w:t>Section</w:t>
            </w:r>
          </w:p>
        </w:tc>
        <w:tc>
          <w:tcPr>
            <w:tcW w:w="918" w:type="dxa"/>
            <w:tcBorders>
              <w:left w:val="nil"/>
              <w:right w:val="nil"/>
            </w:tcBorders>
          </w:tcPr>
          <w:p>
            <w:pPr>
              <w:pStyle w:val="12"/>
              <w:spacing w:line="210" w:lineRule="exact"/>
              <w:ind w:right="137"/>
              <w:jc w:val="right"/>
              <w:rPr>
                <w:b/>
                <w:sz w:val="20"/>
              </w:rPr>
            </w:pPr>
            <w:r>
              <w:rPr>
                <w:b/>
                <w:w w:val="97"/>
                <w:sz w:val="20"/>
              </w:rPr>
              <w:t>:</w:t>
            </w:r>
          </w:p>
        </w:tc>
        <w:tc>
          <w:tcPr>
            <w:tcW w:w="4997" w:type="dxa"/>
            <w:tcBorders>
              <w:left w:val="nil"/>
            </w:tcBorders>
          </w:tcPr>
          <w:p>
            <w:pPr>
              <w:pStyle w:val="12"/>
              <w:spacing w:line="210" w:lineRule="exact"/>
              <w:ind w:left="146"/>
              <w:rPr>
                <w:b/>
                <w:sz w:val="20"/>
              </w:rPr>
            </w:pPr>
            <w:r>
              <w:rPr>
                <w:b/>
                <w:sz w:val="20"/>
              </w:rPr>
              <w:t>F1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129" w:type="dxa"/>
            <w:tcBorders>
              <w:right w:val="nil"/>
            </w:tcBorders>
          </w:tcPr>
          <w:p>
            <w:pPr>
              <w:pStyle w:val="12"/>
              <w:spacing w:line="210" w:lineRule="exact"/>
              <w:ind w:left="110"/>
              <w:rPr>
                <w:b/>
                <w:sz w:val="20"/>
              </w:rPr>
            </w:pPr>
            <w:r>
              <w:rPr>
                <w:b/>
                <w:sz w:val="20"/>
              </w:rPr>
              <w:t>Lecturer</w:t>
            </w:r>
          </w:p>
        </w:tc>
        <w:tc>
          <w:tcPr>
            <w:tcW w:w="918" w:type="dxa"/>
            <w:tcBorders>
              <w:left w:val="nil"/>
              <w:right w:val="nil"/>
            </w:tcBorders>
          </w:tcPr>
          <w:p>
            <w:pPr>
              <w:pStyle w:val="12"/>
              <w:spacing w:line="210" w:lineRule="exact"/>
              <w:ind w:right="137"/>
              <w:jc w:val="right"/>
              <w:rPr>
                <w:b/>
                <w:sz w:val="20"/>
              </w:rPr>
            </w:pPr>
            <w:r>
              <w:rPr>
                <w:b/>
                <w:w w:val="97"/>
                <w:sz w:val="20"/>
              </w:rPr>
              <w:t>:</w:t>
            </w:r>
          </w:p>
        </w:tc>
        <w:tc>
          <w:tcPr>
            <w:tcW w:w="4997" w:type="dxa"/>
            <w:tcBorders>
              <w:left w:val="nil"/>
            </w:tcBorders>
          </w:tcPr>
          <w:p>
            <w:pPr>
              <w:pStyle w:val="12"/>
              <w:spacing w:line="210" w:lineRule="exact"/>
              <w:ind w:left="146"/>
              <w:rPr>
                <w:b/>
                <w:sz w:val="20"/>
              </w:rPr>
            </w:pPr>
            <w:r>
              <w:rPr>
                <w:b/>
                <w:sz w:val="20"/>
              </w:rPr>
              <w:t>Ms.</w:t>
            </w:r>
            <w:r>
              <w:rPr>
                <w:b/>
                <w:spacing w:val="-3"/>
                <w:sz w:val="20"/>
              </w:rPr>
              <w:t xml:space="preserve"> </w:t>
            </w:r>
            <w:r>
              <w:rPr>
                <w:b/>
                <w:sz w:val="20"/>
              </w:rPr>
              <w:t>Yogeswari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129" w:type="dxa"/>
            <w:tcBorders>
              <w:right w:val="nil"/>
            </w:tcBorders>
          </w:tcPr>
          <w:p>
            <w:pPr>
              <w:pStyle w:val="12"/>
              <w:spacing w:line="210" w:lineRule="exact"/>
              <w:ind w:left="110"/>
              <w:rPr>
                <w:b/>
                <w:sz w:val="20"/>
              </w:rPr>
            </w:pPr>
            <w:r>
              <w:rPr>
                <w:b/>
                <w:sz w:val="20"/>
              </w:rPr>
              <w:t>Coursework</w:t>
            </w:r>
            <w:r>
              <w:rPr>
                <w:b/>
                <w:spacing w:val="-5"/>
                <w:sz w:val="20"/>
              </w:rPr>
              <w:t xml:space="preserve"> </w:t>
            </w:r>
            <w:r>
              <w:rPr>
                <w:b/>
                <w:sz w:val="20"/>
              </w:rPr>
              <w:t>Description</w:t>
            </w:r>
          </w:p>
        </w:tc>
        <w:tc>
          <w:tcPr>
            <w:tcW w:w="918" w:type="dxa"/>
            <w:tcBorders>
              <w:left w:val="nil"/>
              <w:right w:val="nil"/>
            </w:tcBorders>
          </w:tcPr>
          <w:p>
            <w:pPr>
              <w:pStyle w:val="12"/>
              <w:spacing w:line="210" w:lineRule="exact"/>
              <w:ind w:right="137"/>
              <w:jc w:val="right"/>
              <w:rPr>
                <w:b/>
                <w:sz w:val="20"/>
              </w:rPr>
            </w:pPr>
            <w:r>
              <w:rPr>
                <w:b/>
                <w:w w:val="97"/>
                <w:sz w:val="20"/>
              </w:rPr>
              <w:t>:</w:t>
            </w:r>
          </w:p>
        </w:tc>
        <w:tc>
          <w:tcPr>
            <w:tcW w:w="4997" w:type="dxa"/>
            <w:tcBorders>
              <w:left w:val="nil"/>
            </w:tcBorders>
          </w:tcPr>
          <w:p>
            <w:pPr>
              <w:pStyle w:val="12"/>
              <w:spacing w:line="210" w:lineRule="exact"/>
              <w:ind w:left="146"/>
              <w:rPr>
                <w:b/>
                <w:sz w:val="20"/>
              </w:rPr>
            </w:pPr>
            <w:r>
              <w:rPr>
                <w:b/>
                <w:sz w:val="20"/>
              </w:rPr>
              <w:t>Project(30%)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129" w:type="dxa"/>
            <w:tcBorders>
              <w:right w:val="nil"/>
            </w:tcBorders>
          </w:tcPr>
          <w:p>
            <w:pPr>
              <w:pStyle w:val="12"/>
              <w:spacing w:line="210" w:lineRule="exact"/>
              <w:ind w:left="110"/>
              <w:rPr>
                <w:b/>
                <w:sz w:val="20"/>
              </w:rPr>
            </w:pPr>
            <w:r>
              <w:rPr>
                <w:b/>
                <w:sz w:val="20"/>
              </w:rPr>
              <w:t>Type</w:t>
            </w:r>
          </w:p>
        </w:tc>
        <w:tc>
          <w:tcPr>
            <w:tcW w:w="918" w:type="dxa"/>
            <w:tcBorders>
              <w:left w:val="nil"/>
              <w:right w:val="nil"/>
            </w:tcBorders>
          </w:tcPr>
          <w:p>
            <w:pPr>
              <w:pStyle w:val="12"/>
              <w:spacing w:line="210" w:lineRule="exact"/>
              <w:ind w:right="137"/>
              <w:jc w:val="right"/>
              <w:rPr>
                <w:b/>
                <w:sz w:val="20"/>
              </w:rPr>
            </w:pPr>
            <w:r>
              <w:rPr>
                <w:b/>
                <w:w w:val="97"/>
                <w:sz w:val="20"/>
              </w:rPr>
              <w:t>:</w:t>
            </w:r>
          </w:p>
        </w:tc>
        <w:tc>
          <w:tcPr>
            <w:tcW w:w="4997" w:type="dxa"/>
            <w:tcBorders>
              <w:left w:val="nil"/>
            </w:tcBorders>
          </w:tcPr>
          <w:p>
            <w:pPr>
              <w:pStyle w:val="12"/>
              <w:spacing w:line="210" w:lineRule="exact"/>
              <w:ind w:left="146"/>
              <w:rPr>
                <w:b/>
                <w:sz w:val="20"/>
              </w:rPr>
            </w:pPr>
            <w:r>
              <w:rPr>
                <w:b/>
                <w:sz w:val="20"/>
              </w:rPr>
              <w:t>Group</w:t>
            </w:r>
            <w:r>
              <w:rPr>
                <w:b/>
                <w:spacing w:val="-2"/>
                <w:sz w:val="20"/>
              </w:rPr>
              <w:t xml:space="preserve"> </w:t>
            </w:r>
            <w:r>
              <w:rPr>
                <w:b/>
                <w:sz w:val="20"/>
              </w:rPr>
              <w:t>(3</w:t>
            </w:r>
            <w:r>
              <w:rPr>
                <w:b/>
                <w:spacing w:val="-2"/>
                <w:sz w:val="20"/>
              </w:rPr>
              <w:t xml:space="preserve"> </w:t>
            </w:r>
            <w:r>
              <w:rPr>
                <w:b/>
                <w:sz w:val="20"/>
              </w:rPr>
              <w:t>students)</w:t>
            </w:r>
          </w:p>
        </w:tc>
      </w:tr>
    </w:tbl>
    <w:p>
      <w:pPr>
        <w:pStyle w:val="5"/>
        <w:spacing w:before="6"/>
        <w:ind w:left="0" w:firstLine="0"/>
        <w:rPr>
          <w:sz w:val="23"/>
        </w:rPr>
      </w:pPr>
    </w:p>
    <w:tbl>
      <w:tblPr>
        <w:tblStyle w:val="4"/>
        <w:tblW w:w="0" w:type="auto"/>
        <w:tblInd w:w="112" w:type="dxa"/>
        <w:tblLayout w:type="fixed"/>
        <w:tblCellMar>
          <w:top w:w="0" w:type="dxa"/>
          <w:left w:w="0" w:type="dxa"/>
          <w:bottom w:w="0" w:type="dxa"/>
          <w:right w:w="0" w:type="dxa"/>
        </w:tblCellMar>
      </w:tblPr>
      <w:tblGrid>
        <w:gridCol w:w="3803"/>
        <w:gridCol w:w="2421"/>
        <w:gridCol w:w="1952"/>
      </w:tblGrid>
      <w:tr>
        <w:tblPrEx>
          <w:tblCellMar>
            <w:top w:w="0" w:type="dxa"/>
            <w:left w:w="0" w:type="dxa"/>
            <w:bottom w:w="0" w:type="dxa"/>
            <w:right w:w="0" w:type="dxa"/>
          </w:tblCellMar>
        </w:tblPrEx>
        <w:trPr>
          <w:trHeight w:val="222" w:hRule="atLeast"/>
        </w:trPr>
        <w:tc>
          <w:tcPr>
            <w:tcW w:w="3803" w:type="dxa"/>
          </w:tcPr>
          <w:p>
            <w:pPr>
              <w:pStyle w:val="12"/>
              <w:spacing w:line="203" w:lineRule="exact"/>
              <w:ind w:left="200"/>
              <w:rPr>
                <w:b/>
                <w:sz w:val="20"/>
              </w:rPr>
            </w:pPr>
            <w:r>
              <w:rPr>
                <w:b/>
                <w:sz w:val="20"/>
              </w:rPr>
              <w:t>Handout</w:t>
            </w:r>
            <w:r>
              <w:rPr>
                <w:b/>
                <w:spacing w:val="-1"/>
                <w:sz w:val="20"/>
              </w:rPr>
              <w:t xml:space="preserve"> </w:t>
            </w:r>
            <w:r>
              <w:rPr>
                <w:b/>
                <w:sz w:val="20"/>
              </w:rPr>
              <w:t>:</w:t>
            </w:r>
            <w:r>
              <w:rPr>
                <w:b/>
                <w:spacing w:val="-1"/>
                <w:sz w:val="20"/>
              </w:rPr>
              <w:t xml:space="preserve"> </w:t>
            </w:r>
            <w:r>
              <w:rPr>
                <w:b/>
                <w:sz w:val="20"/>
              </w:rPr>
              <w:t>Week 6</w:t>
            </w:r>
            <w:r>
              <w:rPr>
                <w:b/>
                <w:spacing w:val="-2"/>
                <w:sz w:val="20"/>
              </w:rPr>
              <w:t xml:space="preserve"> </w:t>
            </w:r>
            <w:r>
              <w:rPr>
                <w:b/>
                <w:sz w:val="20"/>
              </w:rPr>
              <w:t>(19/2/22</w:t>
            </w:r>
            <w:r>
              <w:rPr>
                <w:b/>
                <w:spacing w:val="-2"/>
                <w:sz w:val="20"/>
              </w:rPr>
              <w:t xml:space="preserve"> </w:t>
            </w:r>
            <w:r>
              <w:rPr>
                <w:b/>
                <w:sz w:val="20"/>
              </w:rPr>
              <w:t>)</w:t>
            </w:r>
          </w:p>
        </w:tc>
        <w:tc>
          <w:tcPr>
            <w:tcW w:w="2421" w:type="dxa"/>
          </w:tcPr>
          <w:p>
            <w:pPr>
              <w:pStyle w:val="12"/>
              <w:spacing w:line="203" w:lineRule="exact"/>
              <w:ind w:left="1013"/>
              <w:rPr>
                <w:b/>
                <w:sz w:val="20"/>
              </w:rPr>
            </w:pPr>
            <w:r>
              <w:rPr>
                <w:b/>
                <w:sz w:val="20"/>
              </w:rPr>
              <w:t>Submission:</w:t>
            </w:r>
          </w:p>
        </w:tc>
        <w:tc>
          <w:tcPr>
            <w:tcW w:w="1952" w:type="dxa"/>
          </w:tcPr>
          <w:p>
            <w:pPr>
              <w:pStyle w:val="12"/>
              <w:spacing w:line="203" w:lineRule="exact"/>
              <w:ind w:left="207"/>
              <w:rPr>
                <w:b/>
                <w:sz w:val="20"/>
              </w:rPr>
            </w:pPr>
            <w:r>
              <w:rPr>
                <w:b/>
                <w:sz w:val="20"/>
              </w:rPr>
              <w:t>Week</w:t>
            </w:r>
            <w:r>
              <w:rPr>
                <w:b/>
                <w:spacing w:val="-4"/>
                <w:sz w:val="20"/>
              </w:rPr>
              <w:t xml:space="preserve"> </w:t>
            </w:r>
            <w:r>
              <w:rPr>
                <w:b/>
                <w:sz w:val="20"/>
              </w:rPr>
              <w:t>7</w:t>
            </w:r>
            <w:r>
              <w:rPr>
                <w:b/>
                <w:spacing w:val="-3"/>
                <w:sz w:val="20"/>
              </w:rPr>
              <w:t xml:space="preserve"> </w:t>
            </w:r>
            <w:r>
              <w:rPr>
                <w:b/>
                <w:sz w:val="20"/>
              </w:rPr>
              <w:t>(29/2/24)</w:t>
            </w:r>
          </w:p>
        </w:tc>
      </w:tr>
    </w:tbl>
    <w:p>
      <w:pPr>
        <w:pStyle w:val="5"/>
        <w:spacing w:before="4"/>
        <w:ind w:left="0" w:firstLine="0"/>
        <w:rPr>
          <w:sz w:val="25"/>
        </w:rPr>
      </w:pPr>
    </w:p>
    <w:p>
      <w:pPr>
        <w:spacing w:before="93"/>
        <w:ind w:left="300"/>
        <w:rPr>
          <w:rFonts w:ascii="Arial" w:hAnsi="Arial"/>
          <w:b/>
          <w:sz w:val="20"/>
        </w:rPr>
      </w:pPr>
      <w:r>
        <w:rPr>
          <w:rFonts w:ascii="Arial" w:hAnsi="Arial"/>
          <w:b/>
          <w:sz w:val="20"/>
        </w:rPr>
        <w:t>Students’</w:t>
      </w:r>
      <w:r>
        <w:rPr>
          <w:rFonts w:ascii="Arial" w:hAnsi="Arial"/>
          <w:b/>
          <w:spacing w:val="-9"/>
          <w:sz w:val="20"/>
        </w:rPr>
        <w:t xml:space="preserve"> </w:t>
      </w:r>
      <w:r>
        <w:rPr>
          <w:rFonts w:ascii="Arial" w:hAnsi="Arial"/>
          <w:b/>
          <w:sz w:val="20"/>
        </w:rPr>
        <w:t>declaration:</w:t>
      </w:r>
    </w:p>
    <w:p>
      <w:pPr>
        <w:spacing w:before="178"/>
        <w:ind w:left="300"/>
        <w:rPr>
          <w:rFonts w:ascii="Arial"/>
          <w:b/>
          <w:i/>
          <w:sz w:val="20"/>
        </w:rPr>
      </w:pPr>
      <w:r>
        <w:rPr>
          <w:rFonts w:ascii="Arial"/>
          <w:b/>
          <w:i/>
          <w:sz w:val="20"/>
        </w:rPr>
        <w:t>We</w:t>
      </w:r>
      <w:r>
        <w:rPr>
          <w:rFonts w:ascii="Arial"/>
          <w:b/>
          <w:i/>
          <w:spacing w:val="-3"/>
          <w:sz w:val="20"/>
        </w:rPr>
        <w:t xml:space="preserve"> </w:t>
      </w:r>
      <w:r>
        <w:rPr>
          <w:rFonts w:ascii="Arial"/>
          <w:b/>
          <w:i/>
          <w:sz w:val="20"/>
        </w:rPr>
        <w:t>declare</w:t>
      </w:r>
      <w:r>
        <w:rPr>
          <w:rFonts w:ascii="Arial"/>
          <w:b/>
          <w:i/>
          <w:spacing w:val="-3"/>
          <w:sz w:val="20"/>
        </w:rPr>
        <w:t xml:space="preserve"> </w:t>
      </w:r>
      <w:r>
        <w:rPr>
          <w:rFonts w:ascii="Arial"/>
          <w:b/>
          <w:i/>
          <w:sz w:val="20"/>
        </w:rPr>
        <w:t>that:</w:t>
      </w:r>
    </w:p>
    <w:p>
      <w:pPr>
        <w:pStyle w:val="11"/>
        <w:numPr>
          <w:ilvl w:val="0"/>
          <w:numId w:val="1"/>
        </w:numPr>
        <w:tabs>
          <w:tab w:val="left" w:pos="660"/>
          <w:tab w:val="left" w:pos="661"/>
        </w:tabs>
        <w:spacing w:before="178" w:line="229" w:lineRule="exact"/>
        <w:ind w:hanging="361"/>
        <w:rPr>
          <w:rFonts w:ascii="Arial" w:hAnsi="Arial"/>
          <w:b/>
          <w:i/>
          <w:sz w:val="20"/>
        </w:rPr>
      </w:pPr>
      <w:r>
        <w:rPr>
          <w:rFonts w:ascii="Arial" w:hAnsi="Arial"/>
          <w:b/>
          <w:i/>
          <w:w w:val="95"/>
          <w:sz w:val="20"/>
        </w:rPr>
        <w:t>We</w:t>
      </w:r>
      <w:r>
        <w:rPr>
          <w:rFonts w:ascii="Arial" w:hAnsi="Arial"/>
          <w:b/>
          <w:i/>
          <w:spacing w:val="27"/>
          <w:w w:val="95"/>
          <w:sz w:val="20"/>
        </w:rPr>
        <w:t xml:space="preserve"> </w:t>
      </w:r>
      <w:r>
        <w:rPr>
          <w:rFonts w:ascii="Arial" w:hAnsi="Arial"/>
          <w:b/>
          <w:i/>
          <w:w w:val="95"/>
          <w:sz w:val="20"/>
        </w:rPr>
        <w:t>understand</w:t>
      </w:r>
      <w:r>
        <w:rPr>
          <w:rFonts w:ascii="Arial" w:hAnsi="Arial"/>
          <w:b/>
          <w:i/>
          <w:spacing w:val="30"/>
          <w:w w:val="95"/>
          <w:sz w:val="20"/>
        </w:rPr>
        <w:t xml:space="preserve"> </w:t>
      </w:r>
      <w:r>
        <w:rPr>
          <w:rFonts w:ascii="Arial" w:hAnsi="Arial"/>
          <w:b/>
          <w:i/>
          <w:w w:val="95"/>
          <w:sz w:val="20"/>
        </w:rPr>
        <w:t>what</w:t>
      </w:r>
      <w:r>
        <w:rPr>
          <w:rFonts w:ascii="Arial" w:hAnsi="Arial"/>
          <w:b/>
          <w:i/>
          <w:spacing w:val="28"/>
          <w:w w:val="95"/>
          <w:sz w:val="20"/>
        </w:rPr>
        <w:t xml:space="preserve"> </w:t>
      </w:r>
      <w:r>
        <w:rPr>
          <w:rFonts w:ascii="Arial" w:hAnsi="Arial"/>
          <w:b/>
          <w:i/>
          <w:w w:val="95"/>
          <w:sz w:val="20"/>
        </w:rPr>
        <w:t>is</w:t>
      </w:r>
      <w:r>
        <w:rPr>
          <w:rFonts w:ascii="Arial" w:hAnsi="Arial"/>
          <w:b/>
          <w:i/>
          <w:spacing w:val="28"/>
          <w:w w:val="95"/>
          <w:sz w:val="20"/>
        </w:rPr>
        <w:t xml:space="preserve"> </w:t>
      </w:r>
      <w:r>
        <w:rPr>
          <w:rFonts w:ascii="Arial" w:hAnsi="Arial"/>
          <w:b/>
          <w:i/>
          <w:w w:val="95"/>
          <w:sz w:val="20"/>
        </w:rPr>
        <w:t>meant</w:t>
      </w:r>
      <w:r>
        <w:rPr>
          <w:rFonts w:ascii="Arial" w:hAnsi="Arial"/>
          <w:b/>
          <w:i/>
          <w:spacing w:val="29"/>
          <w:w w:val="95"/>
          <w:sz w:val="20"/>
        </w:rPr>
        <w:t xml:space="preserve"> </w:t>
      </w:r>
      <w:r>
        <w:rPr>
          <w:rFonts w:ascii="Arial" w:hAnsi="Arial"/>
          <w:b/>
          <w:i/>
          <w:w w:val="95"/>
          <w:sz w:val="20"/>
        </w:rPr>
        <w:t>by</w:t>
      </w:r>
      <w:r>
        <w:rPr>
          <w:rFonts w:ascii="Arial" w:hAnsi="Arial"/>
          <w:b/>
          <w:i/>
          <w:spacing w:val="9"/>
          <w:w w:val="95"/>
          <w:sz w:val="20"/>
        </w:rPr>
        <w:t xml:space="preserve"> </w:t>
      </w:r>
      <w:r>
        <w:rPr>
          <w:rFonts w:ascii="Arial" w:hAnsi="Arial"/>
          <w:b/>
          <w:i/>
          <w:w w:val="95"/>
          <w:sz w:val="20"/>
        </w:rPr>
        <w:t>plagiarism.</w:t>
      </w:r>
    </w:p>
    <w:p>
      <w:pPr>
        <w:pStyle w:val="11"/>
        <w:numPr>
          <w:ilvl w:val="0"/>
          <w:numId w:val="1"/>
        </w:numPr>
        <w:tabs>
          <w:tab w:val="left" w:pos="660"/>
          <w:tab w:val="left" w:pos="661"/>
        </w:tabs>
        <w:ind w:right="461"/>
        <w:rPr>
          <w:rFonts w:ascii="Arial" w:hAnsi="Arial"/>
          <w:b/>
          <w:i/>
          <w:sz w:val="20"/>
        </w:rPr>
      </w:pPr>
      <w:r>
        <w:rPr>
          <w:rFonts w:ascii="Arial" w:hAnsi="Arial"/>
          <w:b/>
          <w:i/>
          <w:sz w:val="20"/>
        </w:rPr>
        <w:t>This assignment is all our own work and we have acknowledged any use of the published</w:t>
      </w:r>
      <w:r>
        <w:rPr>
          <w:rFonts w:ascii="Arial" w:hAnsi="Arial"/>
          <w:b/>
          <w:i/>
          <w:spacing w:val="-53"/>
          <w:sz w:val="20"/>
        </w:rPr>
        <w:t xml:space="preserve"> </w:t>
      </w:r>
      <w:r>
        <w:rPr>
          <w:rFonts w:ascii="Arial" w:hAnsi="Arial"/>
          <w:b/>
          <w:i/>
          <w:sz w:val="20"/>
        </w:rPr>
        <w:t>or</w:t>
      </w:r>
      <w:r>
        <w:rPr>
          <w:rFonts w:ascii="Arial" w:hAnsi="Arial"/>
          <w:b/>
          <w:i/>
          <w:spacing w:val="-2"/>
          <w:sz w:val="20"/>
        </w:rPr>
        <w:t xml:space="preserve"> </w:t>
      </w:r>
      <w:r>
        <w:rPr>
          <w:rFonts w:ascii="Arial" w:hAnsi="Arial"/>
          <w:b/>
          <w:i/>
          <w:sz w:val="20"/>
        </w:rPr>
        <w:t>unpublished</w:t>
      </w:r>
      <w:r>
        <w:rPr>
          <w:rFonts w:ascii="Arial" w:hAnsi="Arial"/>
          <w:b/>
          <w:i/>
          <w:spacing w:val="-1"/>
          <w:sz w:val="20"/>
        </w:rPr>
        <w:t xml:space="preserve"> </w:t>
      </w:r>
      <w:r>
        <w:rPr>
          <w:rFonts w:ascii="Arial" w:hAnsi="Arial"/>
          <w:b/>
          <w:i/>
          <w:sz w:val="20"/>
        </w:rPr>
        <w:t>works</w:t>
      </w:r>
      <w:r>
        <w:rPr>
          <w:rFonts w:ascii="Arial" w:hAnsi="Arial"/>
          <w:b/>
          <w:i/>
          <w:spacing w:val="-1"/>
          <w:sz w:val="20"/>
        </w:rPr>
        <w:t xml:space="preserve"> </w:t>
      </w:r>
      <w:r>
        <w:rPr>
          <w:rFonts w:ascii="Arial" w:hAnsi="Arial"/>
          <w:b/>
          <w:i/>
          <w:sz w:val="20"/>
        </w:rPr>
        <w:t>of</w:t>
      </w:r>
      <w:r>
        <w:rPr>
          <w:rFonts w:ascii="Arial" w:hAnsi="Arial"/>
          <w:b/>
          <w:i/>
          <w:spacing w:val="3"/>
          <w:sz w:val="20"/>
        </w:rPr>
        <w:t xml:space="preserve"> </w:t>
      </w:r>
      <w:r>
        <w:rPr>
          <w:rFonts w:ascii="Arial" w:hAnsi="Arial"/>
          <w:b/>
          <w:i/>
          <w:sz w:val="20"/>
        </w:rPr>
        <w:t>other people.</w:t>
      </w:r>
    </w:p>
    <w:p>
      <w:pPr>
        <w:pStyle w:val="11"/>
        <w:numPr>
          <w:ilvl w:val="0"/>
          <w:numId w:val="1"/>
        </w:numPr>
        <w:tabs>
          <w:tab w:val="left" w:pos="660"/>
          <w:tab w:val="left" w:pos="661"/>
        </w:tabs>
        <w:spacing w:line="226" w:lineRule="exact"/>
        <w:ind w:hanging="361"/>
        <w:rPr>
          <w:rFonts w:ascii="Arial" w:hAnsi="Arial"/>
          <w:b/>
          <w:i/>
          <w:sz w:val="20"/>
        </w:rPr>
      </w:pPr>
      <w:r>
        <w:rPr>
          <w:rFonts w:ascii="Arial" w:hAnsi="Arial"/>
          <w:b/>
          <w:i/>
          <w:sz w:val="20"/>
        </w:rPr>
        <w:t>We</w:t>
      </w:r>
      <w:r>
        <w:rPr>
          <w:rFonts w:ascii="Arial" w:hAnsi="Arial"/>
          <w:b/>
          <w:i/>
          <w:spacing w:val="-3"/>
          <w:sz w:val="20"/>
        </w:rPr>
        <w:t xml:space="preserve"> </w:t>
      </w:r>
      <w:r>
        <w:rPr>
          <w:rFonts w:ascii="Arial" w:hAnsi="Arial"/>
          <w:b/>
          <w:i/>
          <w:sz w:val="20"/>
        </w:rPr>
        <w:t>hold</w:t>
      </w:r>
      <w:r>
        <w:rPr>
          <w:rFonts w:ascii="Arial" w:hAnsi="Arial"/>
          <w:b/>
          <w:i/>
          <w:spacing w:val="1"/>
          <w:sz w:val="20"/>
        </w:rPr>
        <w:t xml:space="preserve"> </w:t>
      </w:r>
      <w:r>
        <w:rPr>
          <w:rFonts w:ascii="Arial" w:hAnsi="Arial"/>
          <w:b/>
          <w:i/>
          <w:sz w:val="20"/>
        </w:rPr>
        <w:t>a</w:t>
      </w:r>
      <w:r>
        <w:rPr>
          <w:rFonts w:ascii="Arial" w:hAnsi="Arial"/>
          <w:b/>
          <w:i/>
          <w:spacing w:val="-3"/>
          <w:sz w:val="20"/>
        </w:rPr>
        <w:t xml:space="preserve"> </w:t>
      </w:r>
      <w:r>
        <w:rPr>
          <w:rFonts w:ascii="Arial" w:hAnsi="Arial"/>
          <w:b/>
          <w:i/>
          <w:sz w:val="20"/>
        </w:rPr>
        <w:t>copy</w:t>
      </w:r>
      <w:r>
        <w:rPr>
          <w:rFonts w:ascii="Arial" w:hAnsi="Arial"/>
          <w:b/>
          <w:i/>
          <w:spacing w:val="-2"/>
          <w:sz w:val="20"/>
        </w:rPr>
        <w:t xml:space="preserve"> </w:t>
      </w:r>
      <w:r>
        <w:rPr>
          <w:rFonts w:ascii="Arial" w:hAnsi="Arial"/>
          <w:b/>
          <w:i/>
          <w:sz w:val="20"/>
        </w:rPr>
        <w:t>of</w:t>
      </w:r>
      <w:r>
        <w:rPr>
          <w:rFonts w:ascii="Arial" w:hAnsi="Arial"/>
          <w:b/>
          <w:i/>
          <w:spacing w:val="-1"/>
          <w:sz w:val="20"/>
        </w:rPr>
        <w:t xml:space="preserve"> </w:t>
      </w:r>
      <w:r>
        <w:rPr>
          <w:rFonts w:ascii="Arial" w:hAnsi="Arial"/>
          <w:b/>
          <w:i/>
          <w:sz w:val="20"/>
        </w:rPr>
        <w:t>this</w:t>
      </w:r>
      <w:r>
        <w:rPr>
          <w:rFonts w:ascii="Arial" w:hAnsi="Arial"/>
          <w:b/>
          <w:i/>
          <w:spacing w:val="-1"/>
          <w:sz w:val="20"/>
        </w:rPr>
        <w:t xml:space="preserve"> </w:t>
      </w:r>
      <w:r>
        <w:rPr>
          <w:rFonts w:ascii="Arial" w:hAnsi="Arial"/>
          <w:b/>
          <w:i/>
          <w:sz w:val="20"/>
        </w:rPr>
        <w:t>assignment</w:t>
      </w:r>
      <w:r>
        <w:rPr>
          <w:rFonts w:ascii="Arial" w:hAnsi="Arial"/>
          <w:b/>
          <w:i/>
          <w:spacing w:val="-1"/>
          <w:sz w:val="20"/>
        </w:rPr>
        <w:t xml:space="preserve"> </w:t>
      </w:r>
      <w:r>
        <w:rPr>
          <w:rFonts w:ascii="Arial" w:hAnsi="Arial"/>
          <w:b/>
          <w:i/>
          <w:sz w:val="20"/>
        </w:rPr>
        <w:t>which</w:t>
      </w:r>
      <w:r>
        <w:rPr>
          <w:rFonts w:ascii="Arial" w:hAnsi="Arial"/>
          <w:b/>
          <w:i/>
          <w:spacing w:val="3"/>
          <w:sz w:val="20"/>
        </w:rPr>
        <w:t xml:space="preserve"> </w:t>
      </w:r>
      <w:r>
        <w:rPr>
          <w:rFonts w:ascii="Arial" w:hAnsi="Arial"/>
          <w:b/>
          <w:i/>
          <w:sz w:val="20"/>
        </w:rPr>
        <w:t>we</w:t>
      </w:r>
      <w:r>
        <w:rPr>
          <w:rFonts w:ascii="Arial" w:hAnsi="Arial"/>
          <w:b/>
          <w:i/>
          <w:spacing w:val="-1"/>
          <w:sz w:val="20"/>
        </w:rPr>
        <w:t xml:space="preserve"> </w:t>
      </w:r>
      <w:r>
        <w:rPr>
          <w:rFonts w:ascii="Arial" w:hAnsi="Arial"/>
          <w:b/>
          <w:i/>
          <w:sz w:val="20"/>
        </w:rPr>
        <w:t>can</w:t>
      </w:r>
      <w:r>
        <w:rPr>
          <w:rFonts w:ascii="Arial" w:hAnsi="Arial"/>
          <w:b/>
          <w:i/>
          <w:spacing w:val="-1"/>
          <w:sz w:val="20"/>
        </w:rPr>
        <w:t xml:space="preserve"> </w:t>
      </w:r>
      <w:r>
        <w:rPr>
          <w:rFonts w:ascii="Arial" w:hAnsi="Arial"/>
          <w:b/>
          <w:i/>
          <w:sz w:val="20"/>
        </w:rPr>
        <w:t>produce</w:t>
      </w:r>
      <w:r>
        <w:rPr>
          <w:rFonts w:ascii="Arial" w:hAnsi="Arial"/>
          <w:b/>
          <w:i/>
          <w:spacing w:val="-2"/>
          <w:sz w:val="20"/>
        </w:rPr>
        <w:t xml:space="preserve"> </w:t>
      </w:r>
      <w:r>
        <w:rPr>
          <w:rFonts w:ascii="Arial" w:hAnsi="Arial"/>
          <w:b/>
          <w:i/>
          <w:sz w:val="20"/>
        </w:rPr>
        <w:t>if</w:t>
      </w:r>
      <w:r>
        <w:rPr>
          <w:rFonts w:ascii="Arial" w:hAnsi="Arial"/>
          <w:b/>
          <w:i/>
          <w:spacing w:val="-3"/>
          <w:sz w:val="20"/>
        </w:rPr>
        <w:t xml:space="preserve"> </w:t>
      </w:r>
      <w:r>
        <w:rPr>
          <w:rFonts w:ascii="Arial" w:hAnsi="Arial"/>
          <w:b/>
          <w:i/>
          <w:sz w:val="20"/>
        </w:rPr>
        <w:t>the</w:t>
      </w:r>
      <w:r>
        <w:rPr>
          <w:rFonts w:ascii="Arial" w:hAnsi="Arial"/>
          <w:b/>
          <w:i/>
          <w:spacing w:val="-2"/>
          <w:sz w:val="20"/>
        </w:rPr>
        <w:t xml:space="preserve"> </w:t>
      </w:r>
      <w:r>
        <w:rPr>
          <w:rFonts w:ascii="Arial" w:hAnsi="Arial"/>
          <w:b/>
          <w:i/>
          <w:sz w:val="20"/>
        </w:rPr>
        <w:t>original is</w:t>
      </w:r>
      <w:r>
        <w:rPr>
          <w:rFonts w:ascii="Arial" w:hAnsi="Arial"/>
          <w:b/>
          <w:i/>
          <w:spacing w:val="-3"/>
          <w:sz w:val="20"/>
        </w:rPr>
        <w:t xml:space="preserve"> </w:t>
      </w:r>
      <w:r>
        <w:rPr>
          <w:rFonts w:ascii="Arial" w:hAnsi="Arial"/>
          <w:b/>
          <w:i/>
          <w:sz w:val="20"/>
        </w:rPr>
        <w:t>lost</w:t>
      </w:r>
      <w:r>
        <w:rPr>
          <w:rFonts w:ascii="Arial" w:hAnsi="Arial"/>
          <w:b/>
          <w:i/>
          <w:spacing w:val="-2"/>
          <w:sz w:val="20"/>
        </w:rPr>
        <w:t xml:space="preserve"> </w:t>
      </w:r>
      <w:r>
        <w:rPr>
          <w:rFonts w:ascii="Arial" w:hAnsi="Arial"/>
          <w:b/>
          <w:i/>
          <w:sz w:val="20"/>
        </w:rPr>
        <w:t>or</w:t>
      </w:r>
      <w:r>
        <w:rPr>
          <w:rFonts w:ascii="Arial" w:hAnsi="Arial"/>
          <w:b/>
          <w:i/>
          <w:spacing w:val="-9"/>
          <w:sz w:val="20"/>
        </w:rPr>
        <w:t xml:space="preserve"> </w:t>
      </w:r>
      <w:r>
        <w:rPr>
          <w:rFonts w:ascii="Arial" w:hAnsi="Arial"/>
          <w:b/>
          <w:i/>
          <w:sz w:val="20"/>
        </w:rPr>
        <w:t>damaged</w:t>
      </w:r>
    </w:p>
    <w:p>
      <w:pPr>
        <w:pStyle w:val="5"/>
        <w:spacing w:before="8"/>
        <w:ind w:left="0" w:firstLine="0"/>
        <w:rPr>
          <w:rFonts w:ascii="Arial"/>
          <w:b/>
          <w:i/>
          <w:sz w:val="20"/>
        </w:rPr>
      </w:pPr>
    </w:p>
    <w:tbl>
      <w:tblPr>
        <w:tblStyle w:val="4"/>
        <w:tblW w:w="0" w:type="auto"/>
        <w:tblInd w:w="3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41"/>
        <w:gridCol w:w="2881"/>
        <w:gridCol w:w="19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4141" w:type="dxa"/>
          </w:tcPr>
          <w:p>
            <w:pPr>
              <w:pStyle w:val="12"/>
              <w:spacing w:line="210" w:lineRule="exact"/>
              <w:ind w:left="110"/>
              <w:rPr>
                <w:b/>
                <w:sz w:val="20"/>
              </w:rPr>
            </w:pPr>
            <w:r>
              <w:rPr>
                <w:b/>
                <w:sz w:val="20"/>
              </w:rPr>
              <w:t>Name</w:t>
            </w:r>
          </w:p>
        </w:tc>
        <w:tc>
          <w:tcPr>
            <w:tcW w:w="2881" w:type="dxa"/>
          </w:tcPr>
          <w:p>
            <w:pPr>
              <w:pStyle w:val="12"/>
              <w:spacing w:line="210" w:lineRule="exact"/>
              <w:ind w:left="112"/>
              <w:rPr>
                <w:b/>
                <w:sz w:val="20"/>
              </w:rPr>
            </w:pPr>
            <w:r>
              <w:rPr>
                <w:b/>
                <w:sz w:val="20"/>
              </w:rPr>
              <w:t>Matriculation</w:t>
            </w:r>
            <w:r>
              <w:rPr>
                <w:b/>
                <w:spacing w:val="-3"/>
                <w:sz w:val="20"/>
              </w:rPr>
              <w:t xml:space="preserve"> </w:t>
            </w:r>
            <w:r>
              <w:rPr>
                <w:b/>
                <w:sz w:val="20"/>
              </w:rPr>
              <w:t>number</w:t>
            </w:r>
          </w:p>
        </w:tc>
        <w:tc>
          <w:tcPr>
            <w:tcW w:w="1983" w:type="dxa"/>
          </w:tcPr>
          <w:p>
            <w:pPr>
              <w:pStyle w:val="12"/>
              <w:spacing w:line="210" w:lineRule="exact"/>
              <w:ind w:left="109"/>
              <w:rPr>
                <w:b/>
                <w:sz w:val="20"/>
              </w:rPr>
            </w:pPr>
            <w:r>
              <w:rPr>
                <w:b/>
                <w:sz w:val="20"/>
              </w:rPr>
              <w:t>Signature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4141" w:type="dxa"/>
          </w:tcPr>
          <w:p>
            <w:pPr>
              <w:pStyle w:val="12"/>
              <w:numPr>
                <w:ilvl w:val="0"/>
                <w:numId w:val="2"/>
              </w:numPr>
              <w:spacing w:before="80"/>
              <w:ind w:left="110"/>
              <w:rPr>
                <w:rFonts w:ascii="Times New Roman" w:hAnsi="Times New Roman" w:cs="Times New Roman"/>
                <w:b/>
                <w:sz w:val="24"/>
                <w:szCs w:val="24"/>
              </w:rPr>
            </w:pPr>
            <w:r>
              <w:rPr>
                <w:rFonts w:ascii="Times New Roman" w:hAnsi="Times New Roman" w:cs="Times New Roman"/>
                <w:b/>
                <w:sz w:val="24"/>
                <w:szCs w:val="24"/>
              </w:rPr>
              <w:t>Chai Yee Jin</w:t>
            </w:r>
          </w:p>
        </w:tc>
        <w:tc>
          <w:tcPr>
            <w:tcW w:w="2881" w:type="dxa"/>
          </w:tcPr>
          <w:p>
            <w:pPr>
              <w:pStyle w:val="12"/>
              <w:jc w:val="center"/>
              <w:rPr>
                <w:rFonts w:ascii="Times New Roman" w:hAnsi="Times New Roman" w:cs="Times New Roman"/>
                <w:b/>
                <w:bCs/>
                <w:sz w:val="24"/>
                <w:szCs w:val="24"/>
              </w:rPr>
            </w:pPr>
            <w:r>
              <w:rPr>
                <w:rFonts w:ascii="Times New Roman" w:hAnsi="Times New Roman" w:cs="Times New Roman"/>
                <w:b/>
                <w:bCs/>
                <w:sz w:val="24"/>
                <w:szCs w:val="24"/>
              </w:rPr>
              <w:t>J22038243</w:t>
            </w:r>
          </w:p>
        </w:tc>
        <w:tc>
          <w:tcPr>
            <w:tcW w:w="1983" w:type="dxa"/>
          </w:tcPr>
          <w:p>
            <w:pPr>
              <w:pStyle w:val="12"/>
              <w:rPr>
                <w:rFonts w:ascii="Times New Roman" w:hAnsi="Times New Roman" w:cs="Times New Roman"/>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4141" w:type="dxa"/>
          </w:tcPr>
          <w:p>
            <w:pPr>
              <w:pStyle w:val="12"/>
              <w:numPr>
                <w:ilvl w:val="0"/>
                <w:numId w:val="2"/>
              </w:numPr>
              <w:spacing w:before="80"/>
              <w:ind w:left="110"/>
              <w:rPr>
                <w:rFonts w:ascii="Times New Roman" w:hAnsi="Times New Roman" w:cs="Times New Roman"/>
                <w:b/>
                <w:sz w:val="24"/>
                <w:szCs w:val="24"/>
              </w:rPr>
            </w:pPr>
            <w:r>
              <w:rPr>
                <w:rFonts w:ascii="Times New Roman" w:hAnsi="Times New Roman" w:cs="Times New Roman"/>
                <w:b/>
                <w:sz w:val="24"/>
                <w:szCs w:val="24"/>
              </w:rPr>
              <w:t>Lee Zhao Shean</w:t>
            </w:r>
          </w:p>
        </w:tc>
        <w:tc>
          <w:tcPr>
            <w:tcW w:w="2881" w:type="dxa"/>
          </w:tcPr>
          <w:p>
            <w:pPr>
              <w:pStyle w:val="12"/>
              <w:jc w:val="center"/>
              <w:rPr>
                <w:rFonts w:ascii="Times New Roman" w:hAnsi="Times New Roman" w:cs="Times New Roman"/>
                <w:b/>
                <w:bCs/>
                <w:sz w:val="24"/>
                <w:szCs w:val="24"/>
              </w:rPr>
            </w:pPr>
            <w:r>
              <w:rPr>
                <w:rFonts w:ascii="Times New Roman" w:hAnsi="Times New Roman" w:cs="Times New Roman"/>
                <w:b/>
                <w:bCs/>
                <w:sz w:val="24"/>
                <w:szCs w:val="24"/>
              </w:rPr>
              <w:t>J22037224</w:t>
            </w:r>
          </w:p>
        </w:tc>
        <w:tc>
          <w:tcPr>
            <w:tcW w:w="1983" w:type="dxa"/>
          </w:tcPr>
          <w:p>
            <w:pPr>
              <w:pStyle w:val="12"/>
              <w:rPr>
                <w:rFonts w:ascii="Times New Roman" w:hAnsi="Times New Roman" w:cs="Times New Roman"/>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4141" w:type="dxa"/>
          </w:tcPr>
          <w:p>
            <w:pPr>
              <w:pStyle w:val="12"/>
              <w:numPr>
                <w:ilvl w:val="0"/>
                <w:numId w:val="2"/>
              </w:numPr>
              <w:spacing w:before="80"/>
              <w:ind w:left="110"/>
              <w:rPr>
                <w:rFonts w:ascii="Times New Roman" w:hAnsi="Times New Roman" w:cs="Times New Roman"/>
                <w:b/>
                <w:sz w:val="24"/>
                <w:szCs w:val="24"/>
              </w:rPr>
            </w:pPr>
            <w:r>
              <w:rPr>
                <w:rFonts w:ascii="Times New Roman" w:hAnsi="Times New Roman" w:cs="Times New Roman"/>
                <w:b/>
                <w:sz w:val="24"/>
                <w:szCs w:val="24"/>
              </w:rPr>
              <w:t>Quan Voon Joe</w:t>
            </w:r>
          </w:p>
        </w:tc>
        <w:tc>
          <w:tcPr>
            <w:tcW w:w="2881" w:type="dxa"/>
          </w:tcPr>
          <w:p>
            <w:pPr>
              <w:pStyle w:val="12"/>
              <w:jc w:val="center"/>
              <w:rPr>
                <w:rFonts w:ascii="Times New Roman" w:hAnsi="Times New Roman" w:cs="Times New Roman"/>
                <w:b/>
                <w:bCs/>
                <w:sz w:val="24"/>
                <w:szCs w:val="24"/>
              </w:rPr>
            </w:pPr>
            <w:r>
              <w:rPr>
                <w:rFonts w:ascii="Times New Roman" w:hAnsi="Times New Roman" w:cs="Times New Roman"/>
                <w:b/>
                <w:bCs/>
                <w:sz w:val="24"/>
                <w:szCs w:val="24"/>
              </w:rPr>
              <w:t>J22037904</w:t>
            </w:r>
          </w:p>
        </w:tc>
        <w:tc>
          <w:tcPr>
            <w:tcW w:w="1983" w:type="dxa"/>
          </w:tcPr>
          <w:p>
            <w:pPr>
              <w:pStyle w:val="12"/>
              <w:rPr>
                <w:rFonts w:ascii="Times New Roman" w:hAnsi="Times New Roman" w:cs="Times New Roman"/>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4141" w:type="dxa"/>
          </w:tcPr>
          <w:p>
            <w:pPr>
              <w:pStyle w:val="12"/>
              <w:numPr>
                <w:ilvl w:val="0"/>
                <w:numId w:val="2"/>
              </w:numPr>
              <w:ind w:left="110"/>
              <w:rPr>
                <w:rFonts w:ascii="Times New Roman" w:hAnsi="Times New Roman" w:cs="Times New Roman"/>
                <w:b/>
                <w:sz w:val="24"/>
                <w:szCs w:val="24"/>
              </w:rPr>
            </w:pPr>
            <w:r>
              <w:rPr>
                <w:rFonts w:ascii="Times New Roman" w:hAnsi="Times New Roman" w:cs="Times New Roman"/>
                <w:b/>
                <w:sz w:val="24"/>
                <w:szCs w:val="24"/>
              </w:rPr>
              <w:t>Cheah Zheng Ting</w:t>
            </w:r>
          </w:p>
        </w:tc>
        <w:tc>
          <w:tcPr>
            <w:tcW w:w="2881" w:type="dxa"/>
          </w:tcPr>
          <w:p>
            <w:pPr>
              <w:pStyle w:val="12"/>
              <w:jc w:val="center"/>
              <w:rPr>
                <w:rFonts w:ascii="Times New Roman" w:hAnsi="Times New Roman" w:cs="Times New Roman"/>
                <w:b/>
                <w:bCs/>
                <w:sz w:val="24"/>
                <w:szCs w:val="24"/>
              </w:rPr>
            </w:pPr>
            <w:r>
              <w:rPr>
                <w:rFonts w:ascii="Times New Roman" w:hAnsi="Times New Roman" w:cs="Times New Roman"/>
                <w:b/>
                <w:bCs/>
                <w:sz w:val="24"/>
                <w:szCs w:val="24"/>
              </w:rPr>
              <w:t>J22038494</w:t>
            </w:r>
          </w:p>
        </w:tc>
        <w:tc>
          <w:tcPr>
            <w:tcW w:w="1983" w:type="dxa"/>
          </w:tcPr>
          <w:p>
            <w:pPr>
              <w:pStyle w:val="12"/>
              <w:rPr>
                <w:rFonts w:ascii="Times New Roman" w:hAnsi="Times New Roman" w:cs="Times New Roman"/>
                <w:sz w:val="24"/>
                <w:szCs w:val="24"/>
              </w:rPr>
            </w:pPr>
          </w:p>
        </w:tc>
      </w:tr>
    </w:tbl>
    <w:p>
      <w:pPr>
        <w:pStyle w:val="5"/>
        <w:spacing w:before="6"/>
        <w:ind w:left="0" w:firstLine="0"/>
        <w:rPr>
          <w:rFonts w:ascii="Arial"/>
          <w:b/>
          <w:i/>
          <w:sz w:val="27"/>
        </w:rPr>
      </w:pPr>
    </w:p>
    <w:tbl>
      <w:tblPr>
        <w:tblStyle w:val="4"/>
        <w:tblW w:w="0" w:type="auto"/>
        <w:tblInd w:w="3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59"/>
        <w:gridCol w:w="4410"/>
        <w:gridCol w:w="1172"/>
        <w:gridCol w:w="306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4969" w:type="dxa"/>
            <w:gridSpan w:val="2"/>
            <w:shd w:val="clear" w:color="auto" w:fill="BDBDBD"/>
          </w:tcPr>
          <w:p>
            <w:pPr>
              <w:pStyle w:val="12"/>
              <w:spacing w:before="4"/>
              <w:rPr>
                <w:b/>
                <w:i/>
                <w:sz w:val="19"/>
              </w:rPr>
            </w:pPr>
          </w:p>
          <w:p>
            <w:pPr>
              <w:pStyle w:val="12"/>
              <w:ind w:left="110"/>
              <w:rPr>
                <w:b/>
                <w:sz w:val="20"/>
              </w:rPr>
            </w:pPr>
            <w:r>
              <w:rPr>
                <w:b/>
                <w:sz w:val="20"/>
              </w:rPr>
              <w:t>Assessment</w:t>
            </w:r>
            <w:r>
              <w:rPr>
                <w:b/>
                <w:spacing w:val="-3"/>
                <w:sz w:val="20"/>
              </w:rPr>
              <w:t xml:space="preserve"> </w:t>
            </w:r>
            <w:r>
              <w:rPr>
                <w:b/>
                <w:sz w:val="20"/>
              </w:rPr>
              <w:t>Criteria</w:t>
            </w:r>
            <w:r>
              <w:rPr>
                <w:b/>
                <w:spacing w:val="-3"/>
                <w:sz w:val="20"/>
              </w:rPr>
              <w:t xml:space="preserve"> </w:t>
            </w:r>
            <w:r>
              <w:rPr>
                <w:b/>
                <w:sz w:val="20"/>
              </w:rPr>
              <w:t>:</w:t>
            </w:r>
          </w:p>
        </w:tc>
        <w:tc>
          <w:tcPr>
            <w:tcW w:w="1172" w:type="dxa"/>
            <w:shd w:val="clear" w:color="auto" w:fill="BDBDBD"/>
          </w:tcPr>
          <w:p>
            <w:pPr>
              <w:pStyle w:val="12"/>
              <w:spacing w:before="110"/>
              <w:ind w:left="297" w:firstLine="48"/>
              <w:rPr>
                <w:b/>
                <w:sz w:val="20"/>
              </w:rPr>
            </w:pPr>
            <w:r>
              <w:rPr>
                <w:b/>
                <w:sz w:val="20"/>
              </w:rPr>
              <w:t>Total</w:t>
            </w:r>
            <w:r>
              <w:rPr>
                <w:b/>
                <w:spacing w:val="-53"/>
                <w:sz w:val="20"/>
              </w:rPr>
              <w:t xml:space="preserve"> </w:t>
            </w:r>
            <w:r>
              <w:rPr>
                <w:b/>
                <w:w w:val="95"/>
                <w:sz w:val="20"/>
              </w:rPr>
              <w:t>Marks</w:t>
            </w:r>
          </w:p>
        </w:tc>
        <w:tc>
          <w:tcPr>
            <w:tcW w:w="3061" w:type="dxa"/>
            <w:shd w:val="clear" w:color="auto" w:fill="BDBDBD"/>
          </w:tcPr>
          <w:p>
            <w:pPr>
              <w:pStyle w:val="12"/>
              <w:spacing w:before="4"/>
              <w:rPr>
                <w:b/>
                <w:i/>
                <w:sz w:val="19"/>
              </w:rPr>
            </w:pPr>
          </w:p>
          <w:p>
            <w:pPr>
              <w:pStyle w:val="12"/>
              <w:ind w:left="1223" w:right="1208"/>
              <w:jc w:val="center"/>
              <w:rPr>
                <w:b/>
                <w:sz w:val="20"/>
              </w:rPr>
            </w:pPr>
            <w:r>
              <w:rPr>
                <w:b/>
                <w:sz w:val="20"/>
              </w:rPr>
              <w:t>Marks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2" w:hRule="atLeast"/>
        </w:trPr>
        <w:tc>
          <w:tcPr>
            <w:tcW w:w="9202" w:type="dxa"/>
            <w:gridSpan w:val="4"/>
          </w:tcPr>
          <w:p>
            <w:pPr>
              <w:pStyle w:val="12"/>
              <w:spacing w:before="62"/>
              <w:ind w:left="110"/>
              <w:rPr>
                <w:b/>
                <w:sz w:val="20"/>
              </w:rPr>
            </w:pPr>
            <w:r>
              <w:rPr>
                <w:b/>
                <w:sz w:val="20"/>
              </w:rPr>
              <w:t>PART</w:t>
            </w:r>
            <w:r>
              <w:rPr>
                <w:b/>
                <w:spacing w:val="-2"/>
                <w:sz w:val="20"/>
              </w:rPr>
              <w:t xml:space="preserve"> </w:t>
            </w:r>
            <w:r>
              <w:rPr>
                <w:b/>
                <w:sz w:val="20"/>
              </w:rPr>
              <w: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559" w:type="dxa"/>
          </w:tcPr>
          <w:p>
            <w:pPr>
              <w:pStyle w:val="12"/>
              <w:spacing w:before="21"/>
              <w:ind w:left="110"/>
              <w:rPr>
                <w:b/>
                <w:sz w:val="20"/>
              </w:rPr>
            </w:pPr>
            <w:r>
              <w:rPr>
                <w:b/>
                <w:sz w:val="20"/>
              </w:rPr>
              <w:t>1.</w:t>
            </w:r>
          </w:p>
        </w:tc>
        <w:tc>
          <w:tcPr>
            <w:tcW w:w="4410" w:type="dxa"/>
          </w:tcPr>
          <w:p>
            <w:pPr>
              <w:pStyle w:val="12"/>
              <w:spacing w:before="21"/>
              <w:ind w:left="110"/>
              <w:rPr>
                <w:b/>
                <w:sz w:val="20"/>
              </w:rPr>
            </w:pPr>
            <w:r>
              <w:rPr>
                <w:b/>
                <w:sz w:val="20"/>
              </w:rPr>
              <w:t>Report</w:t>
            </w:r>
          </w:p>
        </w:tc>
        <w:tc>
          <w:tcPr>
            <w:tcW w:w="1172" w:type="dxa"/>
          </w:tcPr>
          <w:p>
            <w:pPr>
              <w:pStyle w:val="12"/>
              <w:spacing w:before="18"/>
              <w:ind w:left="210" w:right="199"/>
              <w:jc w:val="center"/>
              <w:rPr>
                <w:b/>
                <w:sz w:val="20"/>
              </w:rPr>
            </w:pPr>
            <w:r>
              <w:rPr>
                <w:b/>
                <w:sz w:val="20"/>
              </w:rPr>
              <w:t>20</w:t>
            </w:r>
          </w:p>
        </w:tc>
        <w:tc>
          <w:tcPr>
            <w:tcW w:w="3061" w:type="dxa"/>
          </w:tcPr>
          <w:p>
            <w:pPr>
              <w:pStyle w:val="12"/>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5" w:hRule="atLeast"/>
        </w:trPr>
        <w:tc>
          <w:tcPr>
            <w:tcW w:w="559" w:type="dxa"/>
          </w:tcPr>
          <w:p>
            <w:pPr>
              <w:pStyle w:val="12"/>
              <w:spacing w:before="26"/>
              <w:ind w:left="110"/>
              <w:rPr>
                <w:b/>
                <w:sz w:val="20"/>
              </w:rPr>
            </w:pPr>
            <w:r>
              <w:rPr>
                <w:b/>
                <w:sz w:val="20"/>
              </w:rPr>
              <w:t>2.</w:t>
            </w:r>
          </w:p>
        </w:tc>
        <w:tc>
          <w:tcPr>
            <w:tcW w:w="4410" w:type="dxa"/>
          </w:tcPr>
          <w:p>
            <w:pPr>
              <w:pStyle w:val="12"/>
              <w:spacing w:before="26"/>
              <w:ind w:left="110"/>
              <w:rPr>
                <w:b/>
                <w:sz w:val="20"/>
              </w:rPr>
            </w:pPr>
            <w:r>
              <w:rPr>
                <w:b/>
                <w:sz w:val="20"/>
              </w:rPr>
              <w:t>Program</w:t>
            </w:r>
          </w:p>
        </w:tc>
        <w:tc>
          <w:tcPr>
            <w:tcW w:w="1172" w:type="dxa"/>
          </w:tcPr>
          <w:p>
            <w:pPr>
              <w:pStyle w:val="12"/>
              <w:spacing w:before="23"/>
              <w:ind w:left="210" w:right="197"/>
              <w:jc w:val="center"/>
              <w:rPr>
                <w:b/>
                <w:sz w:val="20"/>
              </w:rPr>
            </w:pPr>
            <w:r>
              <w:rPr>
                <w:b/>
                <w:sz w:val="20"/>
              </w:rPr>
              <w:t>70</w:t>
            </w:r>
          </w:p>
        </w:tc>
        <w:tc>
          <w:tcPr>
            <w:tcW w:w="3061" w:type="dxa"/>
          </w:tcPr>
          <w:p>
            <w:pPr>
              <w:pStyle w:val="12"/>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2" w:hRule="atLeast"/>
        </w:trPr>
        <w:tc>
          <w:tcPr>
            <w:tcW w:w="559" w:type="dxa"/>
          </w:tcPr>
          <w:p>
            <w:pPr>
              <w:pStyle w:val="12"/>
              <w:spacing w:before="21"/>
              <w:ind w:left="110"/>
              <w:rPr>
                <w:b/>
                <w:sz w:val="20"/>
              </w:rPr>
            </w:pPr>
            <w:r>
              <w:rPr>
                <w:b/>
                <w:sz w:val="20"/>
              </w:rPr>
              <w:t>3.</w:t>
            </w:r>
          </w:p>
        </w:tc>
        <w:tc>
          <w:tcPr>
            <w:tcW w:w="4410" w:type="dxa"/>
          </w:tcPr>
          <w:p>
            <w:pPr>
              <w:pStyle w:val="12"/>
              <w:spacing w:before="21"/>
              <w:ind w:left="110"/>
              <w:rPr>
                <w:b/>
                <w:sz w:val="20"/>
              </w:rPr>
            </w:pPr>
            <w:r>
              <w:rPr>
                <w:b/>
                <w:sz w:val="20"/>
              </w:rPr>
              <w:t>Presentation</w:t>
            </w:r>
          </w:p>
        </w:tc>
        <w:tc>
          <w:tcPr>
            <w:tcW w:w="1172" w:type="dxa"/>
          </w:tcPr>
          <w:p>
            <w:pPr>
              <w:pStyle w:val="12"/>
              <w:spacing w:before="21"/>
              <w:ind w:left="207" w:right="199"/>
              <w:jc w:val="center"/>
              <w:rPr>
                <w:b/>
                <w:sz w:val="20"/>
              </w:rPr>
            </w:pPr>
            <w:r>
              <w:rPr>
                <w:b/>
                <w:sz w:val="20"/>
              </w:rPr>
              <w:t>10</w:t>
            </w:r>
          </w:p>
        </w:tc>
        <w:tc>
          <w:tcPr>
            <w:tcW w:w="3061" w:type="dxa"/>
          </w:tcPr>
          <w:p>
            <w:pPr>
              <w:pStyle w:val="12"/>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559" w:type="dxa"/>
          </w:tcPr>
          <w:p>
            <w:pPr>
              <w:pStyle w:val="12"/>
              <w:rPr>
                <w:rFonts w:ascii="Times New Roman"/>
                <w:sz w:val="20"/>
              </w:rPr>
            </w:pPr>
          </w:p>
        </w:tc>
        <w:tc>
          <w:tcPr>
            <w:tcW w:w="4410" w:type="dxa"/>
          </w:tcPr>
          <w:p>
            <w:pPr>
              <w:pStyle w:val="12"/>
              <w:spacing w:before="70"/>
              <w:ind w:right="-15"/>
              <w:jc w:val="right"/>
              <w:rPr>
                <w:rFonts w:ascii="Times New Roman"/>
                <w:b/>
                <w:sz w:val="20"/>
              </w:rPr>
            </w:pPr>
            <w:r>
              <w:rPr>
                <w:rFonts w:ascii="Times New Roman"/>
                <w:b/>
                <w:sz w:val="20"/>
              </w:rPr>
              <w:t>TOTAL</w:t>
            </w:r>
          </w:p>
        </w:tc>
        <w:tc>
          <w:tcPr>
            <w:tcW w:w="1172" w:type="dxa"/>
          </w:tcPr>
          <w:p>
            <w:pPr>
              <w:pStyle w:val="12"/>
              <w:spacing w:before="62"/>
              <w:ind w:left="207" w:right="199"/>
              <w:jc w:val="center"/>
              <w:rPr>
                <w:b/>
                <w:sz w:val="20"/>
              </w:rPr>
            </w:pPr>
            <w:r>
              <w:rPr>
                <w:b/>
                <w:sz w:val="20"/>
              </w:rPr>
              <w:t>100</w:t>
            </w:r>
          </w:p>
        </w:tc>
        <w:tc>
          <w:tcPr>
            <w:tcW w:w="3061" w:type="dxa"/>
          </w:tcPr>
          <w:p>
            <w:pPr>
              <w:pStyle w:val="12"/>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559" w:type="dxa"/>
          </w:tcPr>
          <w:p>
            <w:pPr>
              <w:pStyle w:val="12"/>
              <w:rPr>
                <w:rFonts w:ascii="Times New Roman"/>
                <w:sz w:val="20"/>
              </w:rPr>
            </w:pPr>
          </w:p>
        </w:tc>
        <w:tc>
          <w:tcPr>
            <w:tcW w:w="4410" w:type="dxa"/>
          </w:tcPr>
          <w:p>
            <w:pPr>
              <w:pStyle w:val="12"/>
              <w:rPr>
                <w:rFonts w:ascii="Times New Roman"/>
                <w:sz w:val="20"/>
              </w:rPr>
            </w:pPr>
          </w:p>
        </w:tc>
        <w:tc>
          <w:tcPr>
            <w:tcW w:w="1172" w:type="dxa"/>
          </w:tcPr>
          <w:p>
            <w:pPr>
              <w:pStyle w:val="12"/>
              <w:spacing w:before="57"/>
              <w:ind w:left="210" w:right="199"/>
              <w:jc w:val="center"/>
              <w:rPr>
                <w:b/>
                <w:sz w:val="20"/>
              </w:rPr>
            </w:pPr>
            <w:r>
              <w:rPr>
                <w:b/>
                <w:sz w:val="20"/>
              </w:rPr>
              <w:t>Penalty</w:t>
            </w:r>
          </w:p>
        </w:tc>
        <w:tc>
          <w:tcPr>
            <w:tcW w:w="3061" w:type="dxa"/>
          </w:tcPr>
          <w:p>
            <w:pPr>
              <w:pStyle w:val="12"/>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6141" w:type="dxa"/>
            <w:gridSpan w:val="3"/>
          </w:tcPr>
          <w:p>
            <w:pPr>
              <w:pStyle w:val="12"/>
              <w:spacing w:before="81"/>
              <w:ind w:right="98"/>
              <w:jc w:val="right"/>
              <w:rPr>
                <w:b/>
                <w:sz w:val="20"/>
              </w:rPr>
            </w:pPr>
            <w:r>
              <w:rPr>
                <w:b/>
                <w:sz w:val="20"/>
              </w:rPr>
              <w:t>Final</w:t>
            </w:r>
            <w:r>
              <w:rPr>
                <w:b/>
                <w:spacing w:val="-3"/>
                <w:sz w:val="20"/>
              </w:rPr>
              <w:t xml:space="preserve"> </w:t>
            </w:r>
            <w:r>
              <w:rPr>
                <w:b/>
                <w:sz w:val="20"/>
              </w:rPr>
              <w:t>Mark</w:t>
            </w:r>
            <w:r>
              <w:rPr>
                <w:b/>
                <w:spacing w:val="-3"/>
                <w:sz w:val="20"/>
              </w:rPr>
              <w:t xml:space="preserve"> </w:t>
            </w:r>
            <w:r>
              <w:rPr>
                <w:b/>
                <w:sz w:val="20"/>
              </w:rPr>
              <w:t>(30%)</w:t>
            </w:r>
          </w:p>
        </w:tc>
        <w:tc>
          <w:tcPr>
            <w:tcW w:w="3061" w:type="dxa"/>
          </w:tcPr>
          <w:p>
            <w:pPr>
              <w:pStyle w:val="12"/>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6" w:hRule="atLeast"/>
        </w:trPr>
        <w:tc>
          <w:tcPr>
            <w:tcW w:w="9202" w:type="dxa"/>
            <w:gridSpan w:val="4"/>
            <w:shd w:val="clear" w:color="auto" w:fill="BDBDBD"/>
          </w:tcPr>
          <w:p>
            <w:pPr>
              <w:pStyle w:val="12"/>
              <w:spacing w:before="4"/>
              <w:rPr>
                <w:b/>
                <w:i/>
                <w:sz w:val="19"/>
              </w:rPr>
            </w:pPr>
          </w:p>
          <w:p>
            <w:pPr>
              <w:pStyle w:val="12"/>
              <w:ind w:left="110"/>
              <w:rPr>
                <w:b/>
                <w:sz w:val="20"/>
              </w:rPr>
            </w:pPr>
            <w:r>
              <w:rPr>
                <w:b/>
                <w:sz w:val="20"/>
              </w:rPr>
              <w:t>Lecturer’s</w:t>
            </w:r>
            <w:r>
              <w:rPr>
                <w:b/>
                <w:spacing w:val="-5"/>
                <w:sz w:val="20"/>
              </w:rPr>
              <w:t xml:space="preserve"> </w:t>
            </w:r>
            <w:r>
              <w:rPr>
                <w:b/>
                <w:sz w:val="20"/>
              </w:rPr>
              <w:t>Comments</w:t>
            </w:r>
            <w:r>
              <w:rPr>
                <w:b/>
                <w:spacing w:val="-5"/>
                <w:sz w:val="20"/>
              </w:rPr>
              <w:t xml:space="preserve"> </w:t>
            </w:r>
            <w:r>
              <w:rPr>
                <w:b/>
                <w:sz w:val="20"/>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1" w:hRule="atLeast"/>
        </w:trPr>
        <w:tc>
          <w:tcPr>
            <w:tcW w:w="9202" w:type="dxa"/>
            <w:gridSpan w:val="4"/>
          </w:tcPr>
          <w:p>
            <w:pPr>
              <w:pStyle w:val="12"/>
              <w:rPr>
                <w:rFonts w:ascii="Times New Roman"/>
                <w:sz w:val="20"/>
              </w:rPr>
            </w:pPr>
          </w:p>
        </w:tc>
      </w:tr>
    </w:tbl>
    <w:p>
      <w:pPr>
        <w:rPr>
          <w:sz w:val="20"/>
        </w:rPr>
        <w:sectPr>
          <w:headerReference r:id="rId3" w:type="default"/>
          <w:footerReference r:id="rId4" w:type="default"/>
          <w:type w:val="continuous"/>
          <w:pgSz w:w="11920" w:h="16850"/>
          <w:pgMar w:top="1520" w:right="780" w:bottom="900" w:left="1500" w:header="344" w:footer="713" w:gutter="0"/>
          <w:pgNumType w:start="1"/>
          <w:cols w:space="720" w:num="1"/>
        </w:sectPr>
      </w:pPr>
    </w:p>
    <w:p>
      <w:pPr>
        <w:spacing w:line="292" w:lineRule="exact"/>
        <w:ind w:left="3727" w:right="3743"/>
        <w:jc w:val="center"/>
        <w:rPr>
          <w:rFonts w:ascii="Calibri"/>
          <w:b/>
          <w:sz w:val="24"/>
        </w:rPr>
      </w:pPr>
      <w:r>
        <w:rPr>
          <w:rFonts w:ascii="Calibri"/>
          <w:b/>
          <w:sz w:val="24"/>
          <w:u w:val="single"/>
        </w:rPr>
        <w:t>Vending</w:t>
      </w:r>
      <w:r>
        <w:rPr>
          <w:rFonts w:ascii="Calibri"/>
          <w:b/>
          <w:spacing w:val="-3"/>
          <w:sz w:val="24"/>
          <w:u w:val="single"/>
        </w:rPr>
        <w:t xml:space="preserve"> </w:t>
      </w:r>
      <w:r>
        <w:rPr>
          <w:rFonts w:ascii="Calibri"/>
          <w:b/>
          <w:sz w:val="24"/>
          <w:u w:val="single"/>
        </w:rPr>
        <w:t>Machine</w:t>
      </w:r>
    </w:p>
    <w:p>
      <w:pPr>
        <w:spacing w:before="185" w:line="259" w:lineRule="auto"/>
        <w:ind w:left="100" w:right="116"/>
        <w:jc w:val="both"/>
        <w:rPr>
          <w:rFonts w:ascii="Arial"/>
          <w:b/>
        </w:rPr>
      </w:pPr>
      <w:r>
        <w:rPr>
          <w:rFonts w:ascii="Arial"/>
          <w:b/>
          <w:color w:val="1F2023"/>
        </w:rPr>
        <w:t>A vending is an automated machine which is intended to provide the users with a</w:t>
      </w:r>
      <w:r>
        <w:rPr>
          <w:rFonts w:ascii="Arial"/>
          <w:b/>
          <w:color w:val="1F2023"/>
          <w:spacing w:val="1"/>
        </w:rPr>
        <w:t xml:space="preserve"> </w:t>
      </w:r>
      <w:r>
        <w:rPr>
          <w:rFonts w:ascii="Arial"/>
          <w:b/>
          <w:color w:val="1F2023"/>
        </w:rPr>
        <w:t>diverse range of products: snacks, beverages, pizzas, cupcakes, newspapers, tickets,</w:t>
      </w:r>
      <w:r>
        <w:rPr>
          <w:rFonts w:ascii="Arial"/>
          <w:b/>
          <w:color w:val="1F2023"/>
          <w:spacing w:val="-59"/>
        </w:rPr>
        <w:t xml:space="preserve"> </w:t>
      </w:r>
      <w:r>
        <w:rPr>
          <w:rFonts w:ascii="Arial"/>
          <w:b/>
          <w:color w:val="1F2023"/>
        </w:rPr>
        <w:t>etc. It dispenses a product to the users based on the amount of money inserted and</w:t>
      </w:r>
      <w:r>
        <w:rPr>
          <w:rFonts w:ascii="Arial"/>
          <w:b/>
          <w:color w:val="1F2023"/>
          <w:spacing w:val="1"/>
        </w:rPr>
        <w:t xml:space="preserve"> </w:t>
      </w:r>
      <w:r>
        <w:rPr>
          <w:rFonts w:ascii="Arial"/>
          <w:b/>
          <w:color w:val="1F2023"/>
        </w:rPr>
        <w:t>selection</w:t>
      </w:r>
      <w:r>
        <w:rPr>
          <w:rFonts w:ascii="Arial"/>
          <w:b/>
          <w:color w:val="1F2023"/>
          <w:spacing w:val="-1"/>
        </w:rPr>
        <w:t xml:space="preserve"> </w:t>
      </w:r>
      <w:r>
        <w:rPr>
          <w:rFonts w:ascii="Arial"/>
          <w:b/>
          <w:color w:val="1F2023"/>
        </w:rPr>
        <w:t>of</w:t>
      </w:r>
      <w:r>
        <w:rPr>
          <w:rFonts w:ascii="Arial"/>
          <w:b/>
          <w:color w:val="1F2023"/>
          <w:spacing w:val="-1"/>
        </w:rPr>
        <w:t xml:space="preserve"> </w:t>
      </w:r>
      <w:r>
        <w:rPr>
          <w:rFonts w:ascii="Arial"/>
          <w:b/>
          <w:color w:val="1F2023"/>
        </w:rPr>
        <w:t>the product.</w:t>
      </w:r>
    </w:p>
    <w:p>
      <w:pPr>
        <w:pStyle w:val="5"/>
        <w:spacing w:before="3"/>
        <w:ind w:left="0" w:firstLine="0"/>
        <w:rPr>
          <w:rFonts w:ascii="Arial"/>
          <w:b/>
          <w:sz w:val="10"/>
        </w:rPr>
      </w:pPr>
      <w:r>
        <w:drawing>
          <wp:anchor distT="0" distB="0" distL="0" distR="0" simplePos="0" relativeHeight="251662336" behindDoc="0" locked="0" layoutInCell="1" allowOverlap="1">
            <wp:simplePos x="0" y="0"/>
            <wp:positionH relativeFrom="page">
              <wp:posOffset>1903095</wp:posOffset>
            </wp:positionH>
            <wp:positionV relativeFrom="paragraph">
              <wp:posOffset>99695</wp:posOffset>
            </wp:positionV>
            <wp:extent cx="3760470" cy="1940560"/>
            <wp:effectExtent l="0" t="0" r="0" b="0"/>
            <wp:wrapTopAndBottom/>
            <wp:docPr id="3" name="image2.jpeg" descr="What's the deal with Japan's vending machines? | Times of India Tra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descr="What's the deal with Japan's vending machines? | Times of India Travel"/>
                    <pic:cNvPicPr>
                      <a:picLocks noChangeAspect="1"/>
                    </pic:cNvPicPr>
                  </pic:nvPicPr>
                  <pic:blipFill>
                    <a:blip r:embed="rId6" cstate="print"/>
                    <a:stretch>
                      <a:fillRect/>
                    </a:stretch>
                  </pic:blipFill>
                  <pic:spPr>
                    <a:xfrm>
                      <a:off x="0" y="0"/>
                      <a:ext cx="3760540" cy="1940718"/>
                    </a:xfrm>
                    <a:prstGeom prst="rect">
                      <a:avLst/>
                    </a:prstGeom>
                  </pic:spPr>
                </pic:pic>
              </a:graphicData>
            </a:graphic>
          </wp:anchor>
        </w:drawing>
      </w:r>
    </w:p>
    <w:p>
      <w:pPr>
        <w:pStyle w:val="2"/>
        <w:spacing w:before="157"/>
        <w:jc w:val="both"/>
        <w:rPr>
          <w:rFonts w:ascii="Calibri"/>
        </w:rPr>
      </w:pPr>
      <w:r>
        <w:rPr>
          <w:rFonts w:ascii="Calibri"/>
        </w:rPr>
        <w:t>The</w:t>
      </w:r>
      <w:r>
        <w:rPr>
          <w:rFonts w:ascii="Calibri"/>
          <w:spacing w:val="-2"/>
        </w:rPr>
        <w:t xml:space="preserve"> </w:t>
      </w:r>
      <w:r>
        <w:rPr>
          <w:rFonts w:ascii="Calibri"/>
        </w:rPr>
        <w:t>program</w:t>
      </w:r>
      <w:r>
        <w:rPr>
          <w:rFonts w:ascii="Calibri"/>
          <w:spacing w:val="-1"/>
        </w:rPr>
        <w:t xml:space="preserve"> </w:t>
      </w:r>
      <w:r>
        <w:rPr>
          <w:rFonts w:ascii="Calibri"/>
        </w:rPr>
        <w:t>should</w:t>
      </w:r>
      <w:r>
        <w:rPr>
          <w:rFonts w:ascii="Calibri"/>
          <w:spacing w:val="-2"/>
        </w:rPr>
        <w:t xml:space="preserve"> </w:t>
      </w:r>
      <w:r>
        <w:rPr>
          <w:rFonts w:ascii="Calibri"/>
        </w:rPr>
        <w:t>do</w:t>
      </w:r>
      <w:r>
        <w:rPr>
          <w:rFonts w:ascii="Calibri"/>
          <w:spacing w:val="-3"/>
        </w:rPr>
        <w:t xml:space="preserve"> </w:t>
      </w:r>
      <w:r>
        <w:rPr>
          <w:rFonts w:ascii="Calibri"/>
        </w:rPr>
        <w:t>the</w:t>
      </w:r>
      <w:r>
        <w:rPr>
          <w:rFonts w:ascii="Calibri"/>
          <w:spacing w:val="-2"/>
        </w:rPr>
        <w:t xml:space="preserve"> </w:t>
      </w:r>
      <w:r>
        <w:rPr>
          <w:rFonts w:ascii="Calibri"/>
        </w:rPr>
        <w:t>following</w:t>
      </w:r>
      <w:r>
        <w:rPr>
          <w:rFonts w:ascii="Calibri"/>
          <w:spacing w:val="-1"/>
        </w:rPr>
        <w:t xml:space="preserve"> </w:t>
      </w:r>
      <w:r>
        <w:rPr>
          <w:rFonts w:ascii="Calibri"/>
        </w:rPr>
        <w:t>task</w:t>
      </w:r>
      <w:r>
        <w:rPr>
          <w:rFonts w:ascii="Calibri"/>
          <w:spacing w:val="-1"/>
        </w:rPr>
        <w:t xml:space="preserve"> </w:t>
      </w:r>
      <w:r>
        <w:rPr>
          <w:rFonts w:ascii="Calibri"/>
        </w:rPr>
        <w:t>:</w:t>
      </w:r>
    </w:p>
    <w:p>
      <w:pPr>
        <w:pStyle w:val="11"/>
        <w:numPr>
          <w:ilvl w:val="1"/>
          <w:numId w:val="1"/>
        </w:numPr>
        <w:tabs>
          <w:tab w:val="left" w:pos="821"/>
        </w:tabs>
        <w:spacing w:before="182"/>
        <w:ind w:right="1959"/>
        <w:rPr>
          <w:sz w:val="24"/>
        </w:rPr>
      </w:pPr>
      <w:r>
        <w:rPr>
          <w:sz w:val="24"/>
        </w:rPr>
        <w:t>Show the customer a list of products sold by the Vending Machine.</w:t>
      </w:r>
      <w:r>
        <w:rPr>
          <w:spacing w:val="-57"/>
          <w:sz w:val="24"/>
        </w:rPr>
        <w:t xml:space="preserve"> </w:t>
      </w:r>
      <w:r>
        <w:rPr>
          <w:sz w:val="24"/>
        </w:rPr>
        <w:t>(Minimum</w:t>
      </w:r>
      <w:r>
        <w:rPr>
          <w:spacing w:val="-1"/>
          <w:sz w:val="24"/>
        </w:rPr>
        <w:t xml:space="preserve"> </w:t>
      </w:r>
      <w:r>
        <w:rPr>
          <w:sz w:val="24"/>
        </w:rPr>
        <w:t>of 10 items in</w:t>
      </w:r>
      <w:r>
        <w:rPr>
          <w:spacing w:val="-3"/>
          <w:sz w:val="24"/>
        </w:rPr>
        <w:t xml:space="preserve"> </w:t>
      </w:r>
      <w:r>
        <w:rPr>
          <w:sz w:val="24"/>
        </w:rPr>
        <w:t>the Menu)</w:t>
      </w:r>
    </w:p>
    <w:p>
      <w:pPr>
        <w:pStyle w:val="11"/>
        <w:numPr>
          <w:ilvl w:val="1"/>
          <w:numId w:val="1"/>
        </w:numPr>
        <w:tabs>
          <w:tab w:val="left" w:pos="821"/>
        </w:tabs>
        <w:ind w:hanging="361"/>
        <w:rPr>
          <w:sz w:val="24"/>
        </w:rPr>
      </w:pPr>
      <w:r>
        <w:rPr>
          <w:sz w:val="24"/>
        </w:rPr>
        <w:t>Let</w:t>
      </w:r>
      <w:r>
        <w:rPr>
          <w:spacing w:val="-2"/>
          <w:sz w:val="24"/>
        </w:rPr>
        <w:t xml:space="preserve"> </w:t>
      </w:r>
      <w:r>
        <w:rPr>
          <w:sz w:val="24"/>
        </w:rPr>
        <w:t>the</w:t>
      </w:r>
      <w:r>
        <w:rPr>
          <w:spacing w:val="-2"/>
          <w:sz w:val="24"/>
        </w:rPr>
        <w:t xml:space="preserve"> </w:t>
      </w:r>
      <w:r>
        <w:rPr>
          <w:sz w:val="24"/>
        </w:rPr>
        <w:t>customer</w:t>
      </w:r>
      <w:r>
        <w:rPr>
          <w:spacing w:val="-1"/>
          <w:sz w:val="24"/>
        </w:rPr>
        <w:t xml:space="preserve"> </w:t>
      </w:r>
      <w:r>
        <w:rPr>
          <w:sz w:val="24"/>
        </w:rPr>
        <w:t>make</w:t>
      </w:r>
      <w:r>
        <w:rPr>
          <w:spacing w:val="-3"/>
          <w:sz w:val="24"/>
        </w:rPr>
        <w:t xml:space="preserve"> </w:t>
      </w:r>
      <w:r>
        <w:rPr>
          <w:sz w:val="24"/>
        </w:rPr>
        <w:t>the</w:t>
      </w:r>
      <w:r>
        <w:rPr>
          <w:spacing w:val="-1"/>
          <w:sz w:val="24"/>
        </w:rPr>
        <w:t xml:space="preserve"> </w:t>
      </w:r>
      <w:r>
        <w:rPr>
          <w:sz w:val="24"/>
        </w:rPr>
        <w:t>selection.</w:t>
      </w:r>
    </w:p>
    <w:p>
      <w:pPr>
        <w:pStyle w:val="11"/>
        <w:numPr>
          <w:ilvl w:val="1"/>
          <w:numId w:val="1"/>
        </w:numPr>
        <w:tabs>
          <w:tab w:val="left" w:pos="821"/>
        </w:tabs>
        <w:ind w:hanging="361"/>
        <w:rPr>
          <w:sz w:val="24"/>
        </w:rPr>
      </w:pPr>
      <w:r>
        <w:rPr>
          <w:sz w:val="24"/>
        </w:rPr>
        <w:t>Show</w:t>
      </w:r>
      <w:r>
        <w:rPr>
          <w:spacing w:val="-1"/>
          <w:sz w:val="24"/>
        </w:rPr>
        <w:t xml:space="preserve"> </w:t>
      </w:r>
      <w:r>
        <w:rPr>
          <w:sz w:val="24"/>
        </w:rPr>
        <w:t>the</w:t>
      </w:r>
      <w:r>
        <w:rPr>
          <w:spacing w:val="-2"/>
          <w:sz w:val="24"/>
        </w:rPr>
        <w:t xml:space="preserve"> </w:t>
      </w:r>
      <w:r>
        <w:rPr>
          <w:sz w:val="24"/>
        </w:rPr>
        <w:t>customer</w:t>
      </w:r>
      <w:r>
        <w:rPr>
          <w:spacing w:val="-1"/>
          <w:sz w:val="24"/>
        </w:rPr>
        <w:t xml:space="preserve"> </w:t>
      </w:r>
      <w:r>
        <w:rPr>
          <w:sz w:val="24"/>
        </w:rPr>
        <w:t>the</w:t>
      </w:r>
      <w:r>
        <w:rPr>
          <w:spacing w:val="-3"/>
          <w:sz w:val="24"/>
        </w:rPr>
        <w:t xml:space="preserve"> </w:t>
      </w:r>
      <w:r>
        <w:rPr>
          <w:sz w:val="24"/>
        </w:rPr>
        <w:t>item</w:t>
      </w:r>
      <w:r>
        <w:rPr>
          <w:spacing w:val="-1"/>
          <w:sz w:val="24"/>
        </w:rPr>
        <w:t xml:space="preserve"> </w:t>
      </w:r>
      <w:r>
        <w:rPr>
          <w:sz w:val="24"/>
        </w:rPr>
        <w:t>selected</w:t>
      </w:r>
      <w:r>
        <w:rPr>
          <w:spacing w:val="2"/>
          <w:sz w:val="24"/>
        </w:rPr>
        <w:t xml:space="preserve"> </w:t>
      </w:r>
      <w:r>
        <w:rPr>
          <w:sz w:val="24"/>
        </w:rPr>
        <w:t>and</w:t>
      </w:r>
      <w:r>
        <w:rPr>
          <w:spacing w:val="-1"/>
          <w:sz w:val="24"/>
        </w:rPr>
        <w:t xml:space="preserve"> </w:t>
      </w:r>
      <w:r>
        <w:rPr>
          <w:sz w:val="24"/>
        </w:rPr>
        <w:t>total charges.</w:t>
      </w:r>
    </w:p>
    <w:p>
      <w:pPr>
        <w:pStyle w:val="11"/>
        <w:numPr>
          <w:ilvl w:val="1"/>
          <w:numId w:val="1"/>
        </w:numPr>
        <w:tabs>
          <w:tab w:val="left" w:pos="821"/>
        </w:tabs>
        <w:ind w:hanging="361"/>
        <w:rPr>
          <w:sz w:val="24"/>
        </w:rPr>
      </w:pPr>
      <w:r>
        <w:rPr>
          <w:sz w:val="24"/>
        </w:rPr>
        <w:t>Accept</w:t>
      </w:r>
      <w:r>
        <w:rPr>
          <w:spacing w:val="-2"/>
          <w:sz w:val="24"/>
        </w:rPr>
        <w:t xml:space="preserve"> </w:t>
      </w:r>
      <w:r>
        <w:rPr>
          <w:sz w:val="24"/>
        </w:rPr>
        <w:t>money from</w:t>
      </w:r>
      <w:r>
        <w:rPr>
          <w:spacing w:val="-1"/>
          <w:sz w:val="24"/>
        </w:rPr>
        <w:t xml:space="preserve"> </w:t>
      </w:r>
      <w:r>
        <w:rPr>
          <w:sz w:val="24"/>
        </w:rPr>
        <w:t>customer.</w:t>
      </w:r>
    </w:p>
    <w:p>
      <w:pPr>
        <w:pStyle w:val="11"/>
        <w:numPr>
          <w:ilvl w:val="1"/>
          <w:numId w:val="1"/>
        </w:numPr>
        <w:tabs>
          <w:tab w:val="left" w:pos="821"/>
        </w:tabs>
        <w:ind w:hanging="361"/>
        <w:rPr>
          <w:sz w:val="24"/>
        </w:rPr>
      </w:pPr>
      <w:r>
        <w:rPr>
          <w:sz w:val="24"/>
        </w:rPr>
        <w:t>Release</w:t>
      </w:r>
      <w:r>
        <w:rPr>
          <w:spacing w:val="-2"/>
          <w:sz w:val="24"/>
        </w:rPr>
        <w:t xml:space="preserve"> </w:t>
      </w:r>
      <w:r>
        <w:rPr>
          <w:sz w:val="24"/>
        </w:rPr>
        <w:t>the</w:t>
      </w:r>
      <w:r>
        <w:rPr>
          <w:spacing w:val="-1"/>
          <w:sz w:val="24"/>
        </w:rPr>
        <w:t xml:space="preserve"> </w:t>
      </w:r>
      <w:r>
        <w:rPr>
          <w:sz w:val="24"/>
        </w:rPr>
        <w:t>item</w:t>
      </w:r>
      <w:r>
        <w:rPr>
          <w:spacing w:val="1"/>
          <w:sz w:val="24"/>
        </w:rPr>
        <w:t xml:space="preserve"> </w:t>
      </w:r>
      <w:r>
        <w:rPr>
          <w:sz w:val="24"/>
        </w:rPr>
        <w:t>and</w:t>
      </w:r>
      <w:r>
        <w:rPr>
          <w:spacing w:val="1"/>
          <w:sz w:val="24"/>
        </w:rPr>
        <w:t xml:space="preserve"> </w:t>
      </w:r>
      <w:r>
        <w:rPr>
          <w:sz w:val="24"/>
        </w:rPr>
        <w:t>receipt.</w:t>
      </w:r>
    </w:p>
    <w:p>
      <w:pPr>
        <w:pStyle w:val="5"/>
        <w:ind w:left="0" w:firstLine="0"/>
      </w:pPr>
    </w:p>
    <w:p>
      <w:pPr>
        <w:pStyle w:val="2"/>
        <w:spacing w:before="1"/>
        <w:ind w:left="820"/>
      </w:pPr>
      <w:r>
        <w:t>Input</w:t>
      </w:r>
      <w:r>
        <w:rPr>
          <w:spacing w:val="-2"/>
        </w:rPr>
        <w:t xml:space="preserve"> </w:t>
      </w:r>
      <w:r>
        <w:t>–</w:t>
      </w:r>
      <w:r>
        <w:rPr>
          <w:spacing w:val="-2"/>
        </w:rPr>
        <w:t xml:space="preserve"> </w:t>
      </w:r>
      <w:r>
        <w:t>Selected</w:t>
      </w:r>
      <w:r>
        <w:rPr>
          <w:spacing w:val="-2"/>
        </w:rPr>
        <w:t xml:space="preserve"> </w:t>
      </w:r>
      <w:r>
        <w:t>item,</w:t>
      </w:r>
      <w:r>
        <w:rPr>
          <w:spacing w:val="-2"/>
        </w:rPr>
        <w:t xml:space="preserve"> </w:t>
      </w:r>
      <w:r>
        <w:t>quantity</w:t>
      </w:r>
    </w:p>
    <w:p>
      <w:pPr>
        <w:ind w:left="820"/>
        <w:rPr>
          <w:sz w:val="24"/>
        </w:rPr>
      </w:pPr>
      <w:r>
        <w:rPr>
          <w:b/>
          <w:sz w:val="24"/>
        </w:rPr>
        <w:t>Output</w:t>
      </w:r>
      <w:r>
        <w:rPr>
          <w:b/>
          <w:spacing w:val="-2"/>
          <w:sz w:val="24"/>
        </w:rPr>
        <w:t xml:space="preserve"> </w:t>
      </w:r>
      <w:r>
        <w:rPr>
          <w:b/>
          <w:sz w:val="24"/>
        </w:rPr>
        <w:t>–</w:t>
      </w:r>
      <w:r>
        <w:rPr>
          <w:b/>
          <w:spacing w:val="-1"/>
          <w:sz w:val="24"/>
        </w:rPr>
        <w:t xml:space="preserve"> </w:t>
      </w:r>
      <w:r>
        <w:rPr>
          <w:b/>
          <w:sz w:val="24"/>
        </w:rPr>
        <w:t>Customer</w:t>
      </w:r>
      <w:r>
        <w:rPr>
          <w:b/>
          <w:spacing w:val="-1"/>
          <w:sz w:val="24"/>
        </w:rPr>
        <w:t xml:space="preserve"> </w:t>
      </w:r>
      <w:r>
        <w:rPr>
          <w:b/>
          <w:sz w:val="24"/>
        </w:rPr>
        <w:t>receipt</w:t>
      </w:r>
      <w:r>
        <w:rPr>
          <w:b/>
          <w:spacing w:val="-1"/>
          <w:sz w:val="24"/>
        </w:rPr>
        <w:t xml:space="preserve"> </w:t>
      </w:r>
      <w:r>
        <w:rPr>
          <w:b/>
          <w:sz w:val="24"/>
        </w:rPr>
        <w:t>showing</w:t>
      </w:r>
      <w:r>
        <w:rPr>
          <w:b/>
          <w:spacing w:val="-1"/>
          <w:sz w:val="24"/>
        </w:rPr>
        <w:t xml:space="preserve"> </w:t>
      </w:r>
      <w:r>
        <w:rPr>
          <w:b/>
          <w:sz w:val="24"/>
        </w:rPr>
        <w:t>quantity of</w:t>
      </w:r>
      <w:r>
        <w:rPr>
          <w:b/>
          <w:spacing w:val="-1"/>
          <w:sz w:val="24"/>
        </w:rPr>
        <w:t xml:space="preserve"> </w:t>
      </w:r>
      <w:r>
        <w:rPr>
          <w:b/>
          <w:sz w:val="24"/>
        </w:rPr>
        <w:t>each</w:t>
      </w:r>
      <w:r>
        <w:rPr>
          <w:b/>
          <w:spacing w:val="-1"/>
          <w:sz w:val="24"/>
        </w:rPr>
        <w:t xml:space="preserve"> </w:t>
      </w:r>
      <w:r>
        <w:rPr>
          <w:b/>
          <w:sz w:val="24"/>
        </w:rPr>
        <w:t>item</w:t>
      </w:r>
      <w:r>
        <w:rPr>
          <w:b/>
          <w:spacing w:val="1"/>
          <w:sz w:val="24"/>
        </w:rPr>
        <w:t xml:space="preserve"> </w:t>
      </w:r>
      <w:r>
        <w:rPr>
          <w:b/>
          <w:sz w:val="24"/>
        </w:rPr>
        <w:t>and</w:t>
      </w:r>
      <w:r>
        <w:rPr>
          <w:b/>
          <w:spacing w:val="-1"/>
          <w:sz w:val="24"/>
        </w:rPr>
        <w:t xml:space="preserve"> </w:t>
      </w:r>
      <w:r>
        <w:rPr>
          <w:b/>
          <w:sz w:val="24"/>
        </w:rPr>
        <w:t>the</w:t>
      </w:r>
      <w:r>
        <w:rPr>
          <w:b/>
          <w:spacing w:val="-1"/>
          <w:sz w:val="24"/>
        </w:rPr>
        <w:t xml:space="preserve"> </w:t>
      </w:r>
      <w:r>
        <w:rPr>
          <w:b/>
          <w:sz w:val="24"/>
        </w:rPr>
        <w:t>total payment</w:t>
      </w:r>
      <w:r>
        <w:rPr>
          <w:sz w:val="24"/>
        </w:rPr>
        <w:t>.</w:t>
      </w:r>
    </w:p>
    <w:p>
      <w:pPr>
        <w:pStyle w:val="5"/>
        <w:spacing w:before="11"/>
        <w:ind w:left="0" w:firstLine="0"/>
        <w:rPr>
          <w:sz w:val="23"/>
        </w:rPr>
      </w:pPr>
    </w:p>
    <w:p>
      <w:pPr>
        <w:pStyle w:val="2"/>
      </w:pPr>
      <w:r>
        <w:t>Additional</w:t>
      </w:r>
      <w:r>
        <w:rPr>
          <w:spacing w:val="-4"/>
        </w:rPr>
        <w:t xml:space="preserve"> </w:t>
      </w:r>
      <w:r>
        <w:t>Requirements:</w:t>
      </w:r>
    </w:p>
    <w:p>
      <w:pPr>
        <w:pStyle w:val="5"/>
        <w:ind w:left="100" w:firstLine="0"/>
      </w:pPr>
      <w:r>
        <w:t>Execute</w:t>
      </w:r>
      <w:r>
        <w:rPr>
          <w:spacing w:val="30"/>
        </w:rPr>
        <w:t xml:space="preserve"> </w:t>
      </w:r>
      <w:r>
        <w:t>the</w:t>
      </w:r>
      <w:r>
        <w:rPr>
          <w:spacing w:val="31"/>
        </w:rPr>
        <w:t xml:space="preserve"> </w:t>
      </w:r>
      <w:r>
        <w:t>files</w:t>
      </w:r>
      <w:r>
        <w:rPr>
          <w:spacing w:val="32"/>
        </w:rPr>
        <w:t xml:space="preserve"> </w:t>
      </w:r>
      <w:r>
        <w:t>by</w:t>
      </w:r>
      <w:r>
        <w:rPr>
          <w:spacing w:val="32"/>
        </w:rPr>
        <w:t xml:space="preserve"> </w:t>
      </w:r>
      <w:r>
        <w:t>using</w:t>
      </w:r>
      <w:r>
        <w:rPr>
          <w:spacing w:val="35"/>
        </w:rPr>
        <w:t xml:space="preserve"> </w:t>
      </w:r>
      <w:r>
        <w:t>any</w:t>
      </w:r>
      <w:r>
        <w:rPr>
          <w:spacing w:val="6"/>
        </w:rPr>
        <w:t xml:space="preserve"> </w:t>
      </w:r>
      <w:r>
        <w:t>C++</w:t>
      </w:r>
      <w:r>
        <w:rPr>
          <w:spacing w:val="30"/>
        </w:rPr>
        <w:t xml:space="preserve"> </w:t>
      </w:r>
      <w:r>
        <w:t>software.</w:t>
      </w:r>
      <w:r>
        <w:rPr>
          <w:spacing w:val="32"/>
        </w:rPr>
        <w:t xml:space="preserve"> </w:t>
      </w:r>
      <w:r>
        <w:t>Understand</w:t>
      </w:r>
      <w:r>
        <w:rPr>
          <w:spacing w:val="32"/>
        </w:rPr>
        <w:t xml:space="preserve"> </w:t>
      </w:r>
      <w:r>
        <w:t>the</w:t>
      </w:r>
      <w:r>
        <w:rPr>
          <w:spacing w:val="31"/>
        </w:rPr>
        <w:t xml:space="preserve"> </w:t>
      </w:r>
      <w:r>
        <w:t>flow</w:t>
      </w:r>
      <w:r>
        <w:rPr>
          <w:spacing w:val="31"/>
        </w:rPr>
        <w:t xml:space="preserve"> </w:t>
      </w:r>
      <w:r>
        <w:t>of</w:t>
      </w:r>
      <w:r>
        <w:rPr>
          <w:spacing w:val="30"/>
        </w:rPr>
        <w:t xml:space="preserve"> </w:t>
      </w:r>
      <w:r>
        <w:t>the</w:t>
      </w:r>
      <w:r>
        <w:rPr>
          <w:spacing w:val="31"/>
        </w:rPr>
        <w:t xml:space="preserve"> </w:t>
      </w:r>
      <w:r>
        <w:t>program.</w:t>
      </w:r>
      <w:r>
        <w:rPr>
          <w:spacing w:val="32"/>
        </w:rPr>
        <w:t xml:space="preserve"> </w:t>
      </w:r>
      <w:r>
        <w:t>Next,</w:t>
      </w:r>
      <w:r>
        <w:rPr>
          <w:spacing w:val="-57"/>
        </w:rPr>
        <w:t xml:space="preserve"> </w:t>
      </w:r>
      <w:r>
        <w:t>manipulate</w:t>
      </w:r>
      <w:r>
        <w:rPr>
          <w:spacing w:val="-2"/>
        </w:rPr>
        <w:t xml:space="preserve"> </w:t>
      </w:r>
      <w:r>
        <w:t>or add appropriate functions in the</w:t>
      </w:r>
      <w:r>
        <w:rPr>
          <w:spacing w:val="-1"/>
        </w:rPr>
        <w:t xml:space="preserve"> </w:t>
      </w:r>
      <w:r>
        <w:t>existing</w:t>
      </w:r>
      <w:r>
        <w:rPr>
          <w:spacing w:val="2"/>
        </w:rPr>
        <w:t xml:space="preserve"> </w:t>
      </w:r>
      <w:r>
        <w:t>program to:</w:t>
      </w:r>
    </w:p>
    <w:p>
      <w:pPr>
        <w:pStyle w:val="11"/>
        <w:numPr>
          <w:ilvl w:val="0"/>
          <w:numId w:val="3"/>
        </w:numPr>
        <w:tabs>
          <w:tab w:val="left" w:pos="821"/>
        </w:tabs>
        <w:ind w:right="119"/>
        <w:rPr>
          <w:sz w:val="24"/>
        </w:rPr>
      </w:pPr>
      <w:r>
        <w:rPr>
          <w:sz w:val="24"/>
        </w:rPr>
        <w:t>Let</w:t>
      </w:r>
      <w:r>
        <w:rPr>
          <w:spacing w:val="1"/>
          <w:sz w:val="24"/>
        </w:rPr>
        <w:t xml:space="preserve"> </w:t>
      </w:r>
      <w:r>
        <w:rPr>
          <w:sz w:val="24"/>
        </w:rPr>
        <w:t>the</w:t>
      </w:r>
      <w:r>
        <w:rPr>
          <w:spacing w:val="4"/>
          <w:sz w:val="24"/>
        </w:rPr>
        <w:t xml:space="preserve"> </w:t>
      </w:r>
      <w:r>
        <w:rPr>
          <w:sz w:val="24"/>
        </w:rPr>
        <w:t>customer</w:t>
      </w:r>
      <w:r>
        <w:rPr>
          <w:spacing w:val="1"/>
          <w:sz w:val="24"/>
        </w:rPr>
        <w:t xml:space="preserve"> </w:t>
      </w:r>
      <w:r>
        <w:rPr>
          <w:sz w:val="24"/>
        </w:rPr>
        <w:t>choose</w:t>
      </w:r>
      <w:r>
        <w:rPr>
          <w:spacing w:val="3"/>
          <w:sz w:val="24"/>
        </w:rPr>
        <w:t xml:space="preserve"> </w:t>
      </w:r>
      <w:r>
        <w:rPr>
          <w:sz w:val="24"/>
        </w:rPr>
        <w:t>more than one</w:t>
      </w:r>
      <w:r>
        <w:rPr>
          <w:spacing w:val="4"/>
          <w:sz w:val="24"/>
        </w:rPr>
        <w:t xml:space="preserve"> </w:t>
      </w:r>
      <w:r>
        <w:rPr>
          <w:sz w:val="24"/>
        </w:rPr>
        <w:t>item</w:t>
      </w:r>
      <w:r>
        <w:rPr>
          <w:spacing w:val="6"/>
          <w:sz w:val="24"/>
        </w:rPr>
        <w:t xml:space="preserve"> </w:t>
      </w:r>
      <w:r>
        <w:rPr>
          <w:sz w:val="24"/>
        </w:rPr>
        <w:t>at</w:t>
      </w:r>
      <w:r>
        <w:rPr>
          <w:spacing w:val="2"/>
          <w:sz w:val="24"/>
        </w:rPr>
        <w:t xml:space="preserve"> </w:t>
      </w:r>
      <w:r>
        <w:rPr>
          <w:sz w:val="24"/>
        </w:rPr>
        <w:t>a</w:t>
      </w:r>
      <w:r>
        <w:rPr>
          <w:spacing w:val="3"/>
          <w:sz w:val="24"/>
        </w:rPr>
        <w:t xml:space="preserve"> </w:t>
      </w:r>
      <w:r>
        <w:rPr>
          <w:sz w:val="24"/>
        </w:rPr>
        <w:t>time</w:t>
      </w:r>
      <w:r>
        <w:rPr>
          <w:spacing w:val="2"/>
          <w:sz w:val="24"/>
        </w:rPr>
        <w:t xml:space="preserve"> </w:t>
      </w:r>
      <w:r>
        <w:rPr>
          <w:sz w:val="24"/>
        </w:rPr>
        <w:t>(iterate</w:t>
      </w:r>
      <w:r>
        <w:rPr>
          <w:spacing w:val="3"/>
          <w:sz w:val="24"/>
        </w:rPr>
        <w:t xml:space="preserve"> </w:t>
      </w:r>
      <w:r>
        <w:rPr>
          <w:sz w:val="24"/>
        </w:rPr>
        <w:t>till</w:t>
      </w:r>
      <w:r>
        <w:rPr>
          <w:spacing w:val="2"/>
          <w:sz w:val="24"/>
        </w:rPr>
        <w:t xml:space="preserve"> </w:t>
      </w:r>
      <w:r>
        <w:rPr>
          <w:sz w:val="24"/>
        </w:rPr>
        <w:t>the</w:t>
      </w:r>
      <w:r>
        <w:rPr>
          <w:spacing w:val="1"/>
          <w:sz w:val="24"/>
        </w:rPr>
        <w:t xml:space="preserve"> </w:t>
      </w:r>
      <w:r>
        <w:rPr>
          <w:sz w:val="24"/>
        </w:rPr>
        <w:t>customer request</w:t>
      </w:r>
      <w:r>
        <w:rPr>
          <w:spacing w:val="-57"/>
          <w:sz w:val="24"/>
        </w:rPr>
        <w:t xml:space="preserve"> </w:t>
      </w:r>
      <w:r>
        <w:rPr>
          <w:sz w:val="24"/>
        </w:rPr>
        <w:t>to end</w:t>
      </w:r>
      <w:r>
        <w:rPr>
          <w:spacing w:val="-1"/>
          <w:sz w:val="24"/>
        </w:rPr>
        <w:t xml:space="preserve"> </w:t>
      </w:r>
      <w:r>
        <w:rPr>
          <w:sz w:val="24"/>
        </w:rPr>
        <w:t>choosing the item).</w:t>
      </w:r>
    </w:p>
    <w:p>
      <w:pPr>
        <w:pStyle w:val="11"/>
        <w:numPr>
          <w:ilvl w:val="0"/>
          <w:numId w:val="3"/>
        </w:numPr>
        <w:tabs>
          <w:tab w:val="left" w:pos="821"/>
        </w:tabs>
        <w:ind w:right="120"/>
        <w:rPr>
          <w:sz w:val="24"/>
        </w:rPr>
      </w:pPr>
      <w:r>
        <w:rPr>
          <w:sz w:val="24"/>
        </w:rPr>
        <w:t>Prompt</w:t>
      </w:r>
      <w:r>
        <w:rPr>
          <w:spacing w:val="1"/>
          <w:sz w:val="24"/>
        </w:rPr>
        <w:t xml:space="preserve"> </w:t>
      </w:r>
      <w:r>
        <w:rPr>
          <w:sz w:val="24"/>
        </w:rPr>
        <w:t>user to</w:t>
      </w:r>
      <w:r>
        <w:rPr>
          <w:spacing w:val="2"/>
          <w:sz w:val="24"/>
        </w:rPr>
        <w:t xml:space="preserve"> </w:t>
      </w:r>
      <w:r>
        <w:rPr>
          <w:sz w:val="24"/>
        </w:rPr>
        <w:t>enter</w:t>
      </w:r>
      <w:r>
        <w:rPr>
          <w:spacing w:val="-1"/>
          <w:sz w:val="24"/>
        </w:rPr>
        <w:t xml:space="preserve"> </w:t>
      </w:r>
      <w:r>
        <w:rPr>
          <w:sz w:val="24"/>
        </w:rPr>
        <w:t>more money as</w:t>
      </w:r>
      <w:r>
        <w:rPr>
          <w:spacing w:val="2"/>
          <w:sz w:val="24"/>
        </w:rPr>
        <w:t xml:space="preserve"> </w:t>
      </w:r>
      <w:r>
        <w:rPr>
          <w:sz w:val="24"/>
        </w:rPr>
        <w:t>long</w:t>
      </w:r>
      <w:r>
        <w:rPr>
          <w:spacing w:val="1"/>
          <w:sz w:val="24"/>
        </w:rPr>
        <w:t xml:space="preserve"> </w:t>
      </w:r>
      <w:r>
        <w:rPr>
          <w:sz w:val="24"/>
        </w:rPr>
        <w:t>as</w:t>
      </w:r>
      <w:r>
        <w:rPr>
          <w:spacing w:val="1"/>
          <w:sz w:val="24"/>
        </w:rPr>
        <w:t xml:space="preserve"> </w:t>
      </w:r>
      <w:r>
        <w:rPr>
          <w:sz w:val="24"/>
        </w:rPr>
        <w:t>the</w:t>
      </w:r>
      <w:r>
        <w:rPr>
          <w:spacing w:val="1"/>
          <w:sz w:val="24"/>
        </w:rPr>
        <w:t xml:space="preserve"> </w:t>
      </w:r>
      <w:r>
        <w:rPr>
          <w:sz w:val="24"/>
        </w:rPr>
        <w:t>user has</w:t>
      </w:r>
      <w:r>
        <w:rPr>
          <w:spacing w:val="2"/>
          <w:sz w:val="24"/>
        </w:rPr>
        <w:t xml:space="preserve"> </w:t>
      </w:r>
      <w:r>
        <w:rPr>
          <w:sz w:val="24"/>
        </w:rPr>
        <w:t>not</w:t>
      </w:r>
      <w:r>
        <w:rPr>
          <w:spacing w:val="1"/>
          <w:sz w:val="24"/>
        </w:rPr>
        <w:t xml:space="preserve"> </w:t>
      </w:r>
      <w:r>
        <w:rPr>
          <w:sz w:val="24"/>
        </w:rPr>
        <w:t>entered</w:t>
      </w:r>
      <w:r>
        <w:rPr>
          <w:spacing w:val="2"/>
          <w:sz w:val="24"/>
        </w:rPr>
        <w:t xml:space="preserve"> </w:t>
      </w:r>
      <w:r>
        <w:rPr>
          <w:sz w:val="24"/>
        </w:rPr>
        <w:t>enough</w:t>
      </w:r>
      <w:r>
        <w:rPr>
          <w:spacing w:val="1"/>
          <w:sz w:val="24"/>
        </w:rPr>
        <w:t xml:space="preserve"> </w:t>
      </w:r>
      <w:r>
        <w:rPr>
          <w:sz w:val="24"/>
        </w:rPr>
        <w:t>money to</w:t>
      </w:r>
      <w:r>
        <w:rPr>
          <w:spacing w:val="-57"/>
          <w:sz w:val="24"/>
        </w:rPr>
        <w:t xml:space="preserve"> </w:t>
      </w:r>
      <w:r>
        <w:rPr>
          <w:sz w:val="24"/>
        </w:rPr>
        <w:t>buy</w:t>
      </w:r>
      <w:r>
        <w:rPr>
          <w:spacing w:val="-1"/>
          <w:sz w:val="24"/>
        </w:rPr>
        <w:t xml:space="preserve"> </w:t>
      </w:r>
      <w:r>
        <w:rPr>
          <w:sz w:val="24"/>
        </w:rPr>
        <w:t>the drinks.</w:t>
      </w:r>
    </w:p>
    <w:p>
      <w:pPr>
        <w:pStyle w:val="11"/>
        <w:numPr>
          <w:ilvl w:val="0"/>
          <w:numId w:val="3"/>
        </w:numPr>
        <w:tabs>
          <w:tab w:val="left" w:pos="821"/>
        </w:tabs>
        <w:ind w:right="122"/>
        <w:rPr>
          <w:rFonts w:ascii="Courier New"/>
          <w:sz w:val="24"/>
        </w:rPr>
      </w:pPr>
      <w:r>
        <w:rPr>
          <w:sz w:val="24"/>
        </w:rPr>
        <w:t>Produce</w:t>
      </w:r>
      <w:r>
        <w:rPr>
          <w:spacing w:val="30"/>
          <w:sz w:val="24"/>
        </w:rPr>
        <w:t xml:space="preserve"> </w:t>
      </w:r>
      <w:r>
        <w:rPr>
          <w:sz w:val="24"/>
        </w:rPr>
        <w:t>receipt</w:t>
      </w:r>
      <w:r>
        <w:rPr>
          <w:spacing w:val="33"/>
          <w:sz w:val="24"/>
        </w:rPr>
        <w:t xml:space="preserve"> </w:t>
      </w:r>
      <w:r>
        <w:rPr>
          <w:sz w:val="24"/>
        </w:rPr>
        <w:t>to</w:t>
      </w:r>
      <w:r>
        <w:rPr>
          <w:spacing w:val="31"/>
          <w:sz w:val="24"/>
        </w:rPr>
        <w:t xml:space="preserve"> </w:t>
      </w:r>
      <w:r>
        <w:rPr>
          <w:sz w:val="24"/>
        </w:rPr>
        <w:t>the</w:t>
      </w:r>
      <w:r>
        <w:rPr>
          <w:spacing w:val="31"/>
          <w:sz w:val="24"/>
        </w:rPr>
        <w:t xml:space="preserve"> </w:t>
      </w:r>
      <w:r>
        <w:rPr>
          <w:sz w:val="24"/>
        </w:rPr>
        <w:t>customer</w:t>
      </w:r>
      <w:r>
        <w:rPr>
          <w:spacing w:val="31"/>
          <w:sz w:val="24"/>
        </w:rPr>
        <w:t xml:space="preserve"> </w:t>
      </w:r>
      <w:r>
        <w:rPr>
          <w:sz w:val="24"/>
        </w:rPr>
        <w:t>which</w:t>
      </w:r>
      <w:r>
        <w:rPr>
          <w:spacing w:val="31"/>
          <w:sz w:val="24"/>
        </w:rPr>
        <w:t xml:space="preserve"> </w:t>
      </w:r>
      <w:r>
        <w:rPr>
          <w:sz w:val="24"/>
        </w:rPr>
        <w:t>shows</w:t>
      </w:r>
      <w:r>
        <w:rPr>
          <w:spacing w:val="32"/>
          <w:sz w:val="24"/>
        </w:rPr>
        <w:t xml:space="preserve"> </w:t>
      </w:r>
      <w:r>
        <w:rPr>
          <w:sz w:val="24"/>
        </w:rPr>
        <w:t>the</w:t>
      </w:r>
      <w:r>
        <w:rPr>
          <w:spacing w:val="30"/>
          <w:sz w:val="24"/>
        </w:rPr>
        <w:t xml:space="preserve"> </w:t>
      </w:r>
      <w:r>
        <w:rPr>
          <w:sz w:val="24"/>
        </w:rPr>
        <w:t>drinks</w:t>
      </w:r>
      <w:r>
        <w:rPr>
          <w:spacing w:val="32"/>
          <w:sz w:val="24"/>
        </w:rPr>
        <w:t xml:space="preserve"> </w:t>
      </w:r>
      <w:r>
        <w:rPr>
          <w:sz w:val="24"/>
        </w:rPr>
        <w:t>they</w:t>
      </w:r>
      <w:r>
        <w:rPr>
          <w:spacing w:val="31"/>
          <w:sz w:val="24"/>
        </w:rPr>
        <w:t xml:space="preserve"> </w:t>
      </w:r>
      <w:r>
        <w:rPr>
          <w:sz w:val="24"/>
        </w:rPr>
        <w:t>choose,</w:t>
      </w:r>
      <w:r>
        <w:rPr>
          <w:spacing w:val="31"/>
          <w:sz w:val="24"/>
        </w:rPr>
        <w:t xml:space="preserve"> </w:t>
      </w:r>
      <w:r>
        <w:rPr>
          <w:sz w:val="24"/>
        </w:rPr>
        <w:t>the</w:t>
      </w:r>
      <w:r>
        <w:rPr>
          <w:spacing w:val="31"/>
          <w:sz w:val="24"/>
        </w:rPr>
        <w:t xml:space="preserve"> </w:t>
      </w:r>
      <w:r>
        <w:rPr>
          <w:sz w:val="24"/>
        </w:rPr>
        <w:t>cost,</w:t>
      </w:r>
      <w:r>
        <w:rPr>
          <w:spacing w:val="33"/>
          <w:sz w:val="24"/>
        </w:rPr>
        <w:t xml:space="preserve"> </w:t>
      </w:r>
      <w:r>
        <w:rPr>
          <w:sz w:val="24"/>
        </w:rPr>
        <w:t>and</w:t>
      </w:r>
      <w:r>
        <w:rPr>
          <w:spacing w:val="-57"/>
          <w:sz w:val="24"/>
        </w:rPr>
        <w:t xml:space="preserve"> </w:t>
      </w:r>
      <w:r>
        <w:rPr>
          <w:sz w:val="24"/>
        </w:rPr>
        <w:t>balance</w:t>
      </w:r>
      <w:r>
        <w:rPr>
          <w:spacing w:val="-2"/>
          <w:sz w:val="24"/>
        </w:rPr>
        <w:t xml:space="preserve"> </w:t>
      </w:r>
      <w:r>
        <w:rPr>
          <w:sz w:val="24"/>
        </w:rPr>
        <w:t>of their money in</w:t>
      </w:r>
      <w:r>
        <w:rPr>
          <w:spacing w:val="3"/>
          <w:sz w:val="24"/>
        </w:rPr>
        <w:t xml:space="preserve"> </w:t>
      </w:r>
      <w:r>
        <w:rPr>
          <w:rFonts w:ascii="Courier New"/>
          <w:sz w:val="24"/>
        </w:rPr>
        <w:t>receipt.txt.</w:t>
      </w:r>
    </w:p>
    <w:p>
      <w:pPr>
        <w:pStyle w:val="11"/>
        <w:numPr>
          <w:ilvl w:val="0"/>
          <w:numId w:val="3"/>
        </w:numPr>
        <w:tabs>
          <w:tab w:val="left" w:pos="821"/>
        </w:tabs>
        <w:spacing w:line="276" w:lineRule="exact"/>
        <w:ind w:hanging="361"/>
        <w:rPr>
          <w:sz w:val="24"/>
        </w:rPr>
      </w:pPr>
      <w:r>
        <w:rPr>
          <w:sz w:val="24"/>
        </w:rPr>
        <w:t>Error</w:t>
      </w:r>
      <w:r>
        <w:rPr>
          <w:spacing w:val="-3"/>
          <w:sz w:val="24"/>
        </w:rPr>
        <w:t xml:space="preserve"> </w:t>
      </w:r>
      <w:r>
        <w:rPr>
          <w:sz w:val="24"/>
        </w:rPr>
        <w:t>Handler</w:t>
      </w:r>
      <w:r>
        <w:rPr>
          <w:spacing w:val="-2"/>
          <w:sz w:val="24"/>
        </w:rPr>
        <w:t xml:space="preserve"> </w:t>
      </w:r>
      <w:r>
        <w:rPr>
          <w:sz w:val="24"/>
        </w:rPr>
        <w:t>for invalid</w:t>
      </w:r>
      <w:r>
        <w:rPr>
          <w:spacing w:val="-1"/>
          <w:sz w:val="24"/>
        </w:rPr>
        <w:t xml:space="preserve"> </w:t>
      </w:r>
      <w:r>
        <w:rPr>
          <w:sz w:val="24"/>
        </w:rPr>
        <w:t>user input or</w:t>
      </w:r>
      <w:r>
        <w:rPr>
          <w:spacing w:val="-1"/>
          <w:sz w:val="24"/>
        </w:rPr>
        <w:t xml:space="preserve"> </w:t>
      </w:r>
      <w:r>
        <w:rPr>
          <w:sz w:val="24"/>
        </w:rPr>
        <w:t>item selection.</w:t>
      </w:r>
    </w:p>
    <w:p>
      <w:pPr>
        <w:pStyle w:val="5"/>
        <w:ind w:left="0" w:firstLine="0"/>
      </w:pPr>
    </w:p>
    <w:p>
      <w:pPr>
        <w:pStyle w:val="2"/>
        <w:ind w:left="820" w:right="124" w:hanging="360"/>
        <w:jc w:val="both"/>
      </w:pPr>
      <w:r>
        <w:rPr>
          <w:rFonts w:ascii="Wingdings" w:hAnsi="Wingdings"/>
          <w:b w:val="0"/>
        </w:rPr>
        <w:t></w:t>
      </w:r>
      <w:r>
        <w:rPr>
          <w:b w:val="0"/>
          <w:spacing w:val="41"/>
        </w:rPr>
        <w:t xml:space="preserve"> </w:t>
      </w:r>
      <w:r>
        <w:t>Each</w:t>
      </w:r>
      <w:r>
        <w:rPr>
          <w:spacing w:val="-10"/>
        </w:rPr>
        <w:t xml:space="preserve"> </w:t>
      </w:r>
      <w:r>
        <w:t>group</w:t>
      </w:r>
      <w:r>
        <w:rPr>
          <w:spacing w:val="-10"/>
        </w:rPr>
        <w:t xml:space="preserve"> </w:t>
      </w:r>
      <w:r>
        <w:t>should</w:t>
      </w:r>
      <w:r>
        <w:rPr>
          <w:spacing w:val="-10"/>
        </w:rPr>
        <w:t xml:space="preserve"> </w:t>
      </w:r>
      <w:r>
        <w:t>choose</w:t>
      </w:r>
      <w:r>
        <w:rPr>
          <w:spacing w:val="-12"/>
        </w:rPr>
        <w:t xml:space="preserve"> </w:t>
      </w:r>
      <w:r>
        <w:t>a</w:t>
      </w:r>
      <w:r>
        <w:rPr>
          <w:spacing w:val="-9"/>
        </w:rPr>
        <w:t xml:space="preserve"> </w:t>
      </w:r>
      <w:r>
        <w:t>type</w:t>
      </w:r>
      <w:r>
        <w:rPr>
          <w:spacing w:val="-12"/>
        </w:rPr>
        <w:t xml:space="preserve"> </w:t>
      </w:r>
      <w:r>
        <w:t>or</w:t>
      </w:r>
      <w:r>
        <w:rPr>
          <w:spacing w:val="-10"/>
        </w:rPr>
        <w:t xml:space="preserve"> </w:t>
      </w:r>
      <w:r>
        <w:t>category</w:t>
      </w:r>
      <w:r>
        <w:rPr>
          <w:spacing w:val="-9"/>
        </w:rPr>
        <w:t xml:space="preserve"> </w:t>
      </w:r>
      <w:r>
        <w:t>of</w:t>
      </w:r>
      <w:r>
        <w:rPr>
          <w:spacing w:val="-9"/>
        </w:rPr>
        <w:t xml:space="preserve"> </w:t>
      </w:r>
      <w:r>
        <w:t>food</w:t>
      </w:r>
      <w:r>
        <w:rPr>
          <w:spacing w:val="-10"/>
        </w:rPr>
        <w:t xml:space="preserve"> </w:t>
      </w:r>
      <w:r>
        <w:t>e,g</w:t>
      </w:r>
      <w:r>
        <w:rPr>
          <w:spacing w:val="-11"/>
        </w:rPr>
        <w:t xml:space="preserve"> </w:t>
      </w:r>
      <w:r>
        <w:t>:</w:t>
      </w:r>
      <w:r>
        <w:rPr>
          <w:spacing w:val="-10"/>
        </w:rPr>
        <w:t xml:space="preserve"> </w:t>
      </w:r>
      <w:r>
        <w:t>Coffee,</w:t>
      </w:r>
      <w:r>
        <w:rPr>
          <w:spacing w:val="-9"/>
        </w:rPr>
        <w:t xml:space="preserve"> </w:t>
      </w:r>
      <w:r>
        <w:t>Juice,</w:t>
      </w:r>
      <w:r>
        <w:rPr>
          <w:spacing w:val="-8"/>
        </w:rPr>
        <w:t xml:space="preserve"> </w:t>
      </w:r>
      <w:r>
        <w:t>Chocolate,</w:t>
      </w:r>
      <w:r>
        <w:rPr>
          <w:spacing w:val="-58"/>
        </w:rPr>
        <w:t xml:space="preserve"> </w:t>
      </w:r>
      <w:r>
        <w:t>Stationaries,</w:t>
      </w:r>
      <w:r>
        <w:rPr>
          <w:spacing w:val="-1"/>
        </w:rPr>
        <w:t xml:space="preserve"> </w:t>
      </w:r>
      <w:r>
        <w:t>Cookies / Biscuits etc.</w:t>
      </w:r>
    </w:p>
    <w:p>
      <w:pPr>
        <w:ind w:left="460"/>
        <w:jc w:val="both"/>
        <w:rPr>
          <w:b/>
          <w:sz w:val="24"/>
        </w:rPr>
      </w:pPr>
      <w:r>
        <w:rPr>
          <w:rFonts w:ascii="Wingdings" w:hAnsi="Wingdings"/>
          <w:sz w:val="24"/>
        </w:rPr>
        <w:t></w:t>
      </w:r>
      <w:r>
        <w:rPr>
          <w:spacing w:val="41"/>
          <w:sz w:val="24"/>
        </w:rPr>
        <w:t xml:space="preserve"> </w:t>
      </w:r>
      <w:r>
        <w:rPr>
          <w:b/>
          <w:sz w:val="24"/>
        </w:rPr>
        <w:t>Design</w:t>
      </w:r>
      <w:r>
        <w:rPr>
          <w:b/>
          <w:spacing w:val="-1"/>
          <w:sz w:val="24"/>
        </w:rPr>
        <w:t xml:space="preserve"> </w:t>
      </w:r>
      <w:r>
        <w:rPr>
          <w:b/>
          <w:sz w:val="24"/>
        </w:rPr>
        <w:t>solution</w:t>
      </w:r>
      <w:r>
        <w:rPr>
          <w:b/>
          <w:spacing w:val="-1"/>
          <w:sz w:val="24"/>
        </w:rPr>
        <w:t xml:space="preserve"> </w:t>
      </w:r>
      <w:r>
        <w:rPr>
          <w:b/>
          <w:sz w:val="24"/>
        </w:rPr>
        <w:t>for</w:t>
      </w:r>
      <w:r>
        <w:rPr>
          <w:b/>
          <w:spacing w:val="-3"/>
          <w:sz w:val="24"/>
        </w:rPr>
        <w:t xml:space="preserve"> </w:t>
      </w:r>
      <w:r>
        <w:rPr>
          <w:b/>
          <w:sz w:val="24"/>
        </w:rPr>
        <w:t>the</w:t>
      </w:r>
      <w:r>
        <w:rPr>
          <w:b/>
          <w:spacing w:val="-1"/>
          <w:sz w:val="24"/>
        </w:rPr>
        <w:t xml:space="preserve"> </w:t>
      </w:r>
      <w:r>
        <w:rPr>
          <w:b/>
          <w:sz w:val="24"/>
        </w:rPr>
        <w:t>task</w:t>
      </w:r>
      <w:r>
        <w:rPr>
          <w:b/>
          <w:spacing w:val="-1"/>
          <w:sz w:val="24"/>
        </w:rPr>
        <w:t xml:space="preserve"> </w:t>
      </w:r>
      <w:r>
        <w:rPr>
          <w:b/>
          <w:sz w:val="24"/>
        </w:rPr>
        <w:t>assigned</w:t>
      </w:r>
      <w:r>
        <w:rPr>
          <w:b/>
          <w:spacing w:val="2"/>
          <w:sz w:val="24"/>
        </w:rPr>
        <w:t xml:space="preserve"> </w:t>
      </w:r>
      <w:r>
        <w:rPr>
          <w:b/>
          <w:sz w:val="24"/>
        </w:rPr>
        <w:t>–</w:t>
      </w:r>
      <w:r>
        <w:rPr>
          <w:b/>
          <w:spacing w:val="-1"/>
          <w:sz w:val="24"/>
        </w:rPr>
        <w:t xml:space="preserve"> </w:t>
      </w:r>
      <w:r>
        <w:rPr>
          <w:b/>
          <w:sz w:val="24"/>
        </w:rPr>
        <w:t>PAC,</w:t>
      </w:r>
      <w:r>
        <w:rPr>
          <w:b/>
          <w:spacing w:val="-1"/>
          <w:sz w:val="24"/>
        </w:rPr>
        <w:t xml:space="preserve"> </w:t>
      </w:r>
      <w:r>
        <w:rPr>
          <w:b/>
          <w:sz w:val="24"/>
        </w:rPr>
        <w:t>IPO,</w:t>
      </w:r>
      <w:r>
        <w:rPr>
          <w:b/>
          <w:spacing w:val="-1"/>
          <w:sz w:val="24"/>
        </w:rPr>
        <w:t xml:space="preserve"> </w:t>
      </w:r>
      <w:r>
        <w:rPr>
          <w:b/>
          <w:sz w:val="24"/>
        </w:rPr>
        <w:t>Algorithm</w:t>
      </w:r>
      <w:r>
        <w:rPr>
          <w:b/>
          <w:spacing w:val="-1"/>
          <w:sz w:val="24"/>
        </w:rPr>
        <w:t xml:space="preserve"> </w:t>
      </w:r>
      <w:r>
        <w:rPr>
          <w:b/>
          <w:sz w:val="24"/>
        </w:rPr>
        <w:t>and</w:t>
      </w:r>
      <w:r>
        <w:rPr>
          <w:b/>
          <w:spacing w:val="-1"/>
          <w:sz w:val="24"/>
        </w:rPr>
        <w:t xml:space="preserve"> </w:t>
      </w:r>
      <w:r>
        <w:rPr>
          <w:b/>
          <w:sz w:val="24"/>
        </w:rPr>
        <w:t>Flowchart</w:t>
      </w:r>
    </w:p>
    <w:p>
      <w:pPr>
        <w:pStyle w:val="2"/>
        <w:ind w:left="820" w:right="115" w:hanging="360"/>
        <w:jc w:val="both"/>
      </w:pPr>
      <w:r>
        <w:rPr>
          <w:rFonts w:ascii="Wingdings" w:hAnsi="Wingdings"/>
          <w:b w:val="0"/>
        </w:rPr>
        <w:t></w:t>
      </w:r>
      <w:r>
        <w:rPr>
          <w:b w:val="0"/>
          <w:spacing w:val="41"/>
        </w:rPr>
        <w:t xml:space="preserve"> </w:t>
      </w:r>
      <w:r>
        <w:t>You</w:t>
      </w:r>
      <w:r>
        <w:rPr>
          <w:spacing w:val="-8"/>
        </w:rPr>
        <w:t xml:space="preserve"> </w:t>
      </w:r>
      <w:r>
        <w:t>are</w:t>
      </w:r>
      <w:r>
        <w:rPr>
          <w:spacing w:val="-10"/>
        </w:rPr>
        <w:t xml:space="preserve"> </w:t>
      </w:r>
      <w:r>
        <w:t>required</w:t>
      </w:r>
      <w:r>
        <w:rPr>
          <w:spacing w:val="-7"/>
        </w:rPr>
        <w:t xml:space="preserve"> </w:t>
      </w:r>
      <w:r>
        <w:t>to</w:t>
      </w:r>
      <w:r>
        <w:rPr>
          <w:spacing w:val="-9"/>
        </w:rPr>
        <w:t xml:space="preserve"> </w:t>
      </w:r>
      <w:r>
        <w:t>add</w:t>
      </w:r>
      <w:r>
        <w:rPr>
          <w:spacing w:val="-6"/>
        </w:rPr>
        <w:t xml:space="preserve"> </w:t>
      </w:r>
      <w:r>
        <w:t>Decision</w:t>
      </w:r>
      <w:r>
        <w:rPr>
          <w:spacing w:val="-7"/>
        </w:rPr>
        <w:t xml:space="preserve"> </w:t>
      </w:r>
      <w:r>
        <w:t>,</w:t>
      </w:r>
      <w:r>
        <w:rPr>
          <w:spacing w:val="-9"/>
        </w:rPr>
        <w:t xml:space="preserve"> </w:t>
      </w:r>
      <w:r>
        <w:t>Looping</w:t>
      </w:r>
      <w:r>
        <w:rPr>
          <w:spacing w:val="-7"/>
        </w:rPr>
        <w:t xml:space="preserve"> </w:t>
      </w:r>
      <w:r>
        <w:t>,</w:t>
      </w:r>
      <w:r>
        <w:rPr>
          <w:spacing w:val="-9"/>
        </w:rPr>
        <w:t xml:space="preserve"> </w:t>
      </w:r>
      <w:r>
        <w:t>Functions,</w:t>
      </w:r>
      <w:r>
        <w:rPr>
          <w:spacing w:val="-9"/>
        </w:rPr>
        <w:t xml:space="preserve"> </w:t>
      </w:r>
      <w:r>
        <w:t>Array</w:t>
      </w:r>
      <w:r>
        <w:rPr>
          <w:spacing w:val="-9"/>
        </w:rPr>
        <w:t xml:space="preserve"> </w:t>
      </w:r>
      <w:r>
        <w:t>and</w:t>
      </w:r>
      <w:r>
        <w:rPr>
          <w:spacing w:val="-7"/>
        </w:rPr>
        <w:t xml:space="preserve"> </w:t>
      </w:r>
      <w:r>
        <w:t>Text</w:t>
      </w:r>
      <w:r>
        <w:rPr>
          <w:spacing w:val="-9"/>
        </w:rPr>
        <w:t xml:space="preserve"> </w:t>
      </w:r>
      <w:r>
        <w:t>file</w:t>
      </w:r>
      <w:r>
        <w:rPr>
          <w:spacing w:val="-8"/>
        </w:rPr>
        <w:t xml:space="preserve"> </w:t>
      </w:r>
      <w:r>
        <w:t>in</w:t>
      </w:r>
      <w:r>
        <w:rPr>
          <w:spacing w:val="-7"/>
        </w:rPr>
        <w:t xml:space="preserve"> </w:t>
      </w:r>
      <w:r>
        <w:t>one</w:t>
      </w:r>
      <w:r>
        <w:rPr>
          <w:spacing w:val="-57"/>
        </w:rPr>
        <w:t xml:space="preserve"> </w:t>
      </w:r>
      <w:r>
        <w:t>full</w:t>
      </w:r>
      <w:r>
        <w:rPr>
          <w:spacing w:val="1"/>
        </w:rPr>
        <w:t xml:space="preserve"> </w:t>
      </w:r>
      <w:r>
        <w:t>program</w:t>
      </w:r>
      <w:r>
        <w:rPr>
          <w:spacing w:val="1"/>
        </w:rPr>
        <w:t xml:space="preserve"> </w:t>
      </w:r>
      <w:r>
        <w:t>.</w:t>
      </w:r>
      <w:r>
        <w:rPr>
          <w:spacing w:val="1"/>
        </w:rPr>
        <w:t xml:space="preserve"> </w:t>
      </w:r>
      <w:r>
        <w:t>You</w:t>
      </w:r>
      <w:r>
        <w:rPr>
          <w:spacing w:val="1"/>
        </w:rPr>
        <w:t xml:space="preserve"> </w:t>
      </w:r>
      <w:r>
        <w:t>may</w:t>
      </w:r>
      <w:r>
        <w:rPr>
          <w:spacing w:val="1"/>
        </w:rPr>
        <w:t xml:space="preserve"> </w:t>
      </w:r>
      <w:r>
        <w:t>include</w:t>
      </w:r>
      <w:r>
        <w:rPr>
          <w:spacing w:val="1"/>
        </w:rPr>
        <w:t xml:space="preserve"> </w:t>
      </w:r>
      <w:r>
        <w:t>additional</w:t>
      </w:r>
      <w:r>
        <w:rPr>
          <w:spacing w:val="1"/>
        </w:rPr>
        <w:t xml:space="preserve"> </w:t>
      </w:r>
      <w:r>
        <w:t>Structure</w:t>
      </w:r>
      <w:r>
        <w:rPr>
          <w:spacing w:val="1"/>
        </w:rPr>
        <w:t xml:space="preserve"> </w:t>
      </w:r>
      <w:r>
        <w:t>/</w:t>
      </w:r>
      <w:r>
        <w:rPr>
          <w:spacing w:val="1"/>
        </w:rPr>
        <w:t xml:space="preserve"> </w:t>
      </w:r>
      <w:r>
        <w:t>Functionality</w:t>
      </w:r>
      <w:r>
        <w:rPr>
          <w:spacing w:val="1"/>
        </w:rPr>
        <w:t xml:space="preserve"> </w:t>
      </w:r>
      <w:r>
        <w:t>as</w:t>
      </w:r>
      <w:r>
        <w:rPr>
          <w:spacing w:val="1"/>
        </w:rPr>
        <w:t xml:space="preserve"> </w:t>
      </w:r>
      <w:r>
        <w:t>per</w:t>
      </w:r>
      <w:r>
        <w:rPr>
          <w:spacing w:val="-57"/>
        </w:rPr>
        <w:t xml:space="preserve"> </w:t>
      </w:r>
      <w:r>
        <w:t>program Need/ Required.</w:t>
      </w:r>
    </w:p>
    <w:p>
      <w:pPr>
        <w:spacing w:before="1"/>
        <w:ind w:left="460"/>
        <w:jc w:val="both"/>
        <w:rPr>
          <w:b/>
          <w:sz w:val="24"/>
        </w:rPr>
      </w:pPr>
      <w:r>
        <w:rPr>
          <w:rFonts w:ascii="Wingdings" w:hAnsi="Wingdings"/>
          <w:sz w:val="24"/>
        </w:rPr>
        <w:t></w:t>
      </w:r>
      <w:r>
        <w:rPr>
          <w:spacing w:val="41"/>
          <w:sz w:val="24"/>
        </w:rPr>
        <w:t xml:space="preserve"> </w:t>
      </w:r>
      <w:r>
        <w:rPr>
          <w:b/>
          <w:sz w:val="24"/>
        </w:rPr>
        <w:t>Explain</w:t>
      </w:r>
      <w:r>
        <w:rPr>
          <w:b/>
          <w:spacing w:val="-2"/>
          <w:sz w:val="24"/>
        </w:rPr>
        <w:t xml:space="preserve"> </w:t>
      </w:r>
      <w:r>
        <w:rPr>
          <w:b/>
          <w:sz w:val="24"/>
        </w:rPr>
        <w:t>your</w:t>
      </w:r>
      <w:r>
        <w:rPr>
          <w:b/>
          <w:spacing w:val="-2"/>
          <w:sz w:val="24"/>
        </w:rPr>
        <w:t xml:space="preserve"> </w:t>
      </w:r>
      <w:r>
        <w:rPr>
          <w:b/>
          <w:sz w:val="24"/>
        </w:rPr>
        <w:t>codes</w:t>
      </w:r>
      <w:r>
        <w:rPr>
          <w:b/>
          <w:spacing w:val="-1"/>
          <w:sz w:val="24"/>
        </w:rPr>
        <w:t xml:space="preserve"> </w:t>
      </w:r>
      <w:r>
        <w:rPr>
          <w:b/>
          <w:sz w:val="24"/>
        </w:rPr>
        <w:t>in the</w:t>
      </w:r>
      <w:r>
        <w:rPr>
          <w:b/>
          <w:spacing w:val="-1"/>
          <w:sz w:val="24"/>
        </w:rPr>
        <w:t xml:space="preserve"> </w:t>
      </w:r>
      <w:r>
        <w:rPr>
          <w:b/>
          <w:sz w:val="24"/>
        </w:rPr>
        <w:t>report.</w:t>
      </w:r>
    </w:p>
    <w:p>
      <w:pPr>
        <w:jc w:val="both"/>
        <w:rPr>
          <w:sz w:val="24"/>
        </w:rPr>
        <w:sectPr>
          <w:pgSz w:w="11910" w:h="16840"/>
          <w:pgMar w:top="1440" w:right="1320" w:bottom="900" w:left="1340" w:header="344" w:footer="713" w:gutter="0"/>
          <w:cols w:space="720" w:num="1"/>
        </w:sectPr>
      </w:pPr>
    </w:p>
    <w:p>
      <w:pPr>
        <w:pStyle w:val="5"/>
        <w:spacing w:before="1"/>
        <w:ind w:left="0" w:firstLine="0"/>
        <w:rPr>
          <w:b/>
          <w:sz w:val="16"/>
        </w:rPr>
      </w:pPr>
    </w:p>
    <w:p>
      <w:pPr>
        <w:pStyle w:val="2"/>
        <w:spacing w:before="90" w:line="276" w:lineRule="exact"/>
      </w:pPr>
      <w:r>
        <w:t>Report</w:t>
      </w:r>
      <w:r>
        <w:rPr>
          <w:spacing w:val="-3"/>
        </w:rPr>
        <w:t xml:space="preserve"> </w:t>
      </w:r>
      <w:r>
        <w:t>-</w:t>
      </w:r>
      <w:r>
        <w:rPr>
          <w:spacing w:val="-2"/>
        </w:rPr>
        <w:t xml:space="preserve"> </w:t>
      </w:r>
      <w:r>
        <w:t>20</w:t>
      </w:r>
      <w:r>
        <w:rPr>
          <w:spacing w:val="1"/>
        </w:rPr>
        <w:t xml:space="preserve"> </w:t>
      </w:r>
      <w:r>
        <w:t>Marks</w:t>
      </w:r>
    </w:p>
    <w:p>
      <w:pPr>
        <w:pStyle w:val="11"/>
        <w:numPr>
          <w:ilvl w:val="0"/>
          <w:numId w:val="4"/>
        </w:numPr>
        <w:tabs>
          <w:tab w:val="left" w:pos="460"/>
          <w:tab w:val="left" w:pos="461"/>
        </w:tabs>
        <w:spacing w:line="293" w:lineRule="exact"/>
        <w:ind w:hanging="361"/>
        <w:rPr>
          <w:sz w:val="24"/>
        </w:rPr>
      </w:pPr>
      <w:r>
        <w:rPr>
          <w:sz w:val="24"/>
        </w:rPr>
        <w:t>Format-Times</w:t>
      </w:r>
      <w:r>
        <w:rPr>
          <w:spacing w:val="-1"/>
          <w:sz w:val="24"/>
        </w:rPr>
        <w:t xml:space="preserve"> </w:t>
      </w:r>
      <w:r>
        <w:rPr>
          <w:sz w:val="24"/>
        </w:rPr>
        <w:t>New</w:t>
      </w:r>
      <w:r>
        <w:rPr>
          <w:spacing w:val="-1"/>
          <w:sz w:val="24"/>
        </w:rPr>
        <w:t xml:space="preserve"> </w:t>
      </w:r>
      <w:r>
        <w:rPr>
          <w:sz w:val="24"/>
        </w:rPr>
        <w:t>Roman,</w:t>
      </w:r>
      <w:r>
        <w:rPr>
          <w:spacing w:val="-2"/>
          <w:sz w:val="24"/>
        </w:rPr>
        <w:t xml:space="preserve"> </w:t>
      </w:r>
      <w:r>
        <w:rPr>
          <w:sz w:val="24"/>
        </w:rPr>
        <w:t>Size</w:t>
      </w:r>
      <w:r>
        <w:rPr>
          <w:spacing w:val="-3"/>
          <w:sz w:val="24"/>
        </w:rPr>
        <w:t xml:space="preserve"> </w:t>
      </w:r>
      <w:r>
        <w:rPr>
          <w:sz w:val="24"/>
        </w:rPr>
        <w:t>12,</w:t>
      </w:r>
      <w:r>
        <w:rPr>
          <w:spacing w:val="-1"/>
          <w:sz w:val="24"/>
        </w:rPr>
        <w:t xml:space="preserve"> </w:t>
      </w:r>
      <w:r>
        <w:rPr>
          <w:sz w:val="24"/>
        </w:rPr>
        <w:t>1.5</w:t>
      </w:r>
      <w:r>
        <w:rPr>
          <w:spacing w:val="-1"/>
          <w:sz w:val="24"/>
        </w:rPr>
        <w:t xml:space="preserve"> </w:t>
      </w:r>
      <w:r>
        <w:rPr>
          <w:sz w:val="24"/>
        </w:rPr>
        <w:t>spacing</w:t>
      </w:r>
    </w:p>
    <w:p>
      <w:pPr>
        <w:pStyle w:val="11"/>
        <w:numPr>
          <w:ilvl w:val="0"/>
          <w:numId w:val="5"/>
        </w:numPr>
        <w:tabs>
          <w:tab w:val="left" w:pos="821"/>
        </w:tabs>
        <w:spacing w:line="276" w:lineRule="exact"/>
        <w:ind w:hanging="361"/>
        <w:rPr>
          <w:sz w:val="24"/>
        </w:rPr>
      </w:pPr>
      <w:r>
        <w:rPr>
          <w:sz w:val="24"/>
        </w:rPr>
        <w:t>Cover</w:t>
      </w:r>
      <w:r>
        <w:rPr>
          <w:spacing w:val="-2"/>
          <w:sz w:val="24"/>
        </w:rPr>
        <w:t xml:space="preserve"> </w:t>
      </w:r>
      <w:r>
        <w:rPr>
          <w:sz w:val="24"/>
        </w:rPr>
        <w:t>page</w:t>
      </w:r>
    </w:p>
    <w:p>
      <w:pPr>
        <w:pStyle w:val="11"/>
        <w:numPr>
          <w:ilvl w:val="0"/>
          <w:numId w:val="5"/>
        </w:numPr>
        <w:tabs>
          <w:tab w:val="left" w:pos="821"/>
        </w:tabs>
        <w:ind w:hanging="361"/>
        <w:rPr>
          <w:sz w:val="24"/>
        </w:rPr>
      </w:pPr>
      <w:r>
        <w:rPr>
          <w:sz w:val="24"/>
        </w:rPr>
        <w:t>Project</w:t>
      </w:r>
      <w:r>
        <w:rPr>
          <w:spacing w:val="58"/>
          <w:sz w:val="24"/>
        </w:rPr>
        <w:t xml:space="preserve"> </w:t>
      </w:r>
      <w:r>
        <w:rPr>
          <w:sz w:val="24"/>
        </w:rPr>
        <w:t>description.(</w:t>
      </w:r>
      <w:r>
        <w:rPr>
          <w:spacing w:val="-1"/>
          <w:sz w:val="24"/>
        </w:rPr>
        <w:t xml:space="preserve"> </w:t>
      </w:r>
      <w:r>
        <w:rPr>
          <w:sz w:val="24"/>
        </w:rPr>
        <w:t>3</w:t>
      </w:r>
      <w:r>
        <w:rPr>
          <w:spacing w:val="-1"/>
          <w:sz w:val="24"/>
        </w:rPr>
        <w:t xml:space="preserve"> </w:t>
      </w:r>
      <w:r>
        <w:rPr>
          <w:sz w:val="24"/>
        </w:rPr>
        <w:t>marks)</w:t>
      </w:r>
    </w:p>
    <w:p>
      <w:pPr>
        <w:pStyle w:val="11"/>
        <w:numPr>
          <w:ilvl w:val="0"/>
          <w:numId w:val="5"/>
        </w:numPr>
        <w:tabs>
          <w:tab w:val="left" w:pos="821"/>
        </w:tabs>
        <w:ind w:hanging="361"/>
        <w:rPr>
          <w:sz w:val="24"/>
        </w:rPr>
      </w:pPr>
      <w:r>
        <w:rPr>
          <w:sz w:val="24"/>
        </w:rPr>
        <w:t>Task</w:t>
      </w:r>
      <w:r>
        <w:rPr>
          <w:spacing w:val="-1"/>
          <w:sz w:val="24"/>
        </w:rPr>
        <w:t xml:space="preserve"> </w:t>
      </w:r>
      <w:r>
        <w:rPr>
          <w:sz w:val="24"/>
        </w:rPr>
        <w:t>for</w:t>
      </w:r>
      <w:r>
        <w:rPr>
          <w:spacing w:val="-2"/>
          <w:sz w:val="24"/>
        </w:rPr>
        <w:t xml:space="preserve"> </w:t>
      </w:r>
      <w:r>
        <w:rPr>
          <w:sz w:val="24"/>
        </w:rPr>
        <w:t>each group member (3 marks)</w:t>
      </w:r>
    </w:p>
    <w:p>
      <w:pPr>
        <w:pStyle w:val="11"/>
        <w:numPr>
          <w:ilvl w:val="0"/>
          <w:numId w:val="5"/>
        </w:numPr>
        <w:tabs>
          <w:tab w:val="left" w:pos="821"/>
        </w:tabs>
        <w:ind w:hanging="361"/>
        <w:rPr>
          <w:sz w:val="24"/>
        </w:rPr>
      </w:pPr>
      <w:r>
        <w:rPr>
          <w:sz w:val="24"/>
        </w:rPr>
        <w:t>Project</w:t>
      </w:r>
      <w:r>
        <w:rPr>
          <w:spacing w:val="-2"/>
          <w:sz w:val="24"/>
        </w:rPr>
        <w:t xml:space="preserve"> </w:t>
      </w:r>
      <w:r>
        <w:rPr>
          <w:sz w:val="24"/>
        </w:rPr>
        <w:t>explanation</w:t>
      </w:r>
      <w:r>
        <w:rPr>
          <w:spacing w:val="-1"/>
          <w:sz w:val="24"/>
        </w:rPr>
        <w:t xml:space="preserve"> </w:t>
      </w:r>
      <w:r>
        <w:rPr>
          <w:sz w:val="24"/>
        </w:rPr>
        <w:t>for</w:t>
      </w:r>
      <w:r>
        <w:rPr>
          <w:spacing w:val="-1"/>
          <w:sz w:val="24"/>
        </w:rPr>
        <w:t xml:space="preserve"> </w:t>
      </w:r>
      <w:r>
        <w:rPr>
          <w:sz w:val="24"/>
        </w:rPr>
        <w:t>each structure</w:t>
      </w:r>
      <w:r>
        <w:rPr>
          <w:spacing w:val="-2"/>
          <w:sz w:val="24"/>
        </w:rPr>
        <w:t xml:space="preserve"> </w:t>
      </w:r>
      <w:r>
        <w:rPr>
          <w:sz w:val="24"/>
        </w:rPr>
        <w:t>and</w:t>
      </w:r>
      <w:r>
        <w:rPr>
          <w:spacing w:val="-1"/>
          <w:sz w:val="24"/>
        </w:rPr>
        <w:t xml:space="preserve"> </w:t>
      </w:r>
      <w:r>
        <w:rPr>
          <w:sz w:val="24"/>
        </w:rPr>
        <w:t>functions</w:t>
      </w:r>
      <w:r>
        <w:rPr>
          <w:spacing w:val="-2"/>
          <w:sz w:val="24"/>
        </w:rPr>
        <w:t xml:space="preserve"> </w:t>
      </w:r>
      <w:r>
        <w:rPr>
          <w:sz w:val="24"/>
        </w:rPr>
        <w:t>.(5marks)</w:t>
      </w:r>
    </w:p>
    <w:p>
      <w:pPr>
        <w:pStyle w:val="11"/>
        <w:numPr>
          <w:ilvl w:val="0"/>
          <w:numId w:val="5"/>
        </w:numPr>
        <w:tabs>
          <w:tab w:val="left" w:pos="821"/>
        </w:tabs>
        <w:spacing w:line="296" w:lineRule="exact"/>
        <w:ind w:hanging="361"/>
        <w:rPr>
          <w:sz w:val="24"/>
        </w:rPr>
      </w:pPr>
      <w:r>
        <w:rPr>
          <w:sz w:val="24"/>
        </w:rPr>
        <w:t>The</w:t>
      </w:r>
      <w:r>
        <w:rPr>
          <w:spacing w:val="-4"/>
          <w:sz w:val="24"/>
        </w:rPr>
        <w:t xml:space="preserve"> </w:t>
      </w:r>
      <w:r>
        <w:rPr>
          <w:sz w:val="24"/>
        </w:rPr>
        <w:t>whole</w:t>
      </w:r>
      <w:r>
        <w:rPr>
          <w:spacing w:val="-2"/>
          <w:sz w:val="24"/>
        </w:rPr>
        <w:t xml:space="preserve"> </w:t>
      </w:r>
      <w:r>
        <w:rPr>
          <w:sz w:val="24"/>
        </w:rPr>
        <w:t>program</w:t>
      </w:r>
      <w:r>
        <w:rPr>
          <w:spacing w:val="-2"/>
          <w:sz w:val="24"/>
        </w:rPr>
        <w:t xml:space="preserve"> </w:t>
      </w:r>
      <w:r>
        <w:rPr>
          <w:sz w:val="24"/>
        </w:rPr>
        <w:t>(font</w:t>
      </w:r>
      <w:r>
        <w:rPr>
          <w:spacing w:val="1"/>
          <w:sz w:val="24"/>
        </w:rPr>
        <w:t xml:space="preserve"> </w:t>
      </w:r>
      <w:r>
        <w:rPr>
          <w:rFonts w:ascii="Courier New"/>
          <w:sz w:val="24"/>
        </w:rPr>
        <w:t>Courier</w:t>
      </w:r>
      <w:r>
        <w:rPr>
          <w:rFonts w:ascii="Courier New"/>
          <w:spacing w:val="-5"/>
          <w:sz w:val="24"/>
        </w:rPr>
        <w:t xml:space="preserve"> </w:t>
      </w:r>
      <w:r>
        <w:rPr>
          <w:rFonts w:ascii="Courier New"/>
          <w:sz w:val="24"/>
        </w:rPr>
        <w:t>New</w:t>
      </w:r>
      <w:r>
        <w:rPr>
          <w:sz w:val="24"/>
        </w:rPr>
        <w:t>)(3marks)</w:t>
      </w:r>
    </w:p>
    <w:p>
      <w:pPr>
        <w:pStyle w:val="11"/>
        <w:numPr>
          <w:ilvl w:val="0"/>
          <w:numId w:val="5"/>
        </w:numPr>
        <w:tabs>
          <w:tab w:val="left" w:pos="821"/>
        </w:tabs>
        <w:spacing w:line="276" w:lineRule="exact"/>
        <w:ind w:hanging="361"/>
        <w:rPr>
          <w:sz w:val="24"/>
        </w:rPr>
      </w:pPr>
      <w:r>
        <w:rPr>
          <w:sz w:val="24"/>
        </w:rPr>
        <w:t>Screenshots</w:t>
      </w:r>
      <w:r>
        <w:rPr>
          <w:spacing w:val="-1"/>
          <w:sz w:val="24"/>
        </w:rPr>
        <w:t xml:space="preserve"> </w:t>
      </w:r>
      <w:r>
        <w:rPr>
          <w:sz w:val="24"/>
        </w:rPr>
        <w:t>of the</w:t>
      </w:r>
      <w:r>
        <w:rPr>
          <w:spacing w:val="-1"/>
          <w:sz w:val="24"/>
        </w:rPr>
        <w:t xml:space="preserve"> </w:t>
      </w:r>
      <w:r>
        <w:rPr>
          <w:sz w:val="24"/>
        </w:rPr>
        <w:t>output(</w:t>
      </w:r>
      <w:r>
        <w:rPr>
          <w:spacing w:val="-1"/>
          <w:sz w:val="24"/>
        </w:rPr>
        <w:t xml:space="preserve"> </w:t>
      </w:r>
      <w:r>
        <w:rPr>
          <w:sz w:val="24"/>
        </w:rPr>
        <w:t>3marks)</w:t>
      </w:r>
    </w:p>
    <w:p>
      <w:pPr>
        <w:pStyle w:val="11"/>
        <w:numPr>
          <w:ilvl w:val="0"/>
          <w:numId w:val="5"/>
        </w:numPr>
        <w:tabs>
          <w:tab w:val="left" w:pos="821"/>
        </w:tabs>
        <w:ind w:right="124"/>
        <w:rPr>
          <w:sz w:val="24"/>
        </w:rPr>
      </w:pPr>
      <w:r>
        <w:rPr>
          <w:sz w:val="24"/>
        </w:rPr>
        <w:t>Summary</w:t>
      </w:r>
      <w:r>
        <w:rPr>
          <w:spacing w:val="47"/>
          <w:sz w:val="24"/>
        </w:rPr>
        <w:t xml:space="preserve"> </w:t>
      </w:r>
      <w:r>
        <w:rPr>
          <w:sz w:val="24"/>
        </w:rPr>
        <w:t>–</w:t>
      </w:r>
      <w:r>
        <w:rPr>
          <w:spacing w:val="48"/>
          <w:sz w:val="24"/>
        </w:rPr>
        <w:t xml:space="preserve"> </w:t>
      </w:r>
      <w:r>
        <w:rPr>
          <w:sz w:val="24"/>
        </w:rPr>
        <w:t>what</w:t>
      </w:r>
      <w:r>
        <w:rPr>
          <w:spacing w:val="48"/>
          <w:sz w:val="24"/>
        </w:rPr>
        <w:t xml:space="preserve"> </w:t>
      </w:r>
      <w:r>
        <w:rPr>
          <w:sz w:val="24"/>
        </w:rPr>
        <w:t>you</w:t>
      </w:r>
      <w:r>
        <w:rPr>
          <w:spacing w:val="49"/>
          <w:sz w:val="24"/>
        </w:rPr>
        <w:t xml:space="preserve"> </w:t>
      </w:r>
      <w:r>
        <w:rPr>
          <w:sz w:val="24"/>
        </w:rPr>
        <w:t>have</w:t>
      </w:r>
      <w:r>
        <w:rPr>
          <w:spacing w:val="48"/>
          <w:sz w:val="24"/>
        </w:rPr>
        <w:t xml:space="preserve"> </w:t>
      </w:r>
      <w:r>
        <w:rPr>
          <w:sz w:val="24"/>
        </w:rPr>
        <w:t>learnt,</w:t>
      </w:r>
      <w:r>
        <w:rPr>
          <w:spacing w:val="49"/>
          <w:sz w:val="24"/>
        </w:rPr>
        <w:t xml:space="preserve"> </w:t>
      </w:r>
      <w:r>
        <w:rPr>
          <w:sz w:val="24"/>
        </w:rPr>
        <w:t>experience</w:t>
      </w:r>
      <w:r>
        <w:rPr>
          <w:spacing w:val="46"/>
          <w:sz w:val="24"/>
        </w:rPr>
        <w:t xml:space="preserve"> </w:t>
      </w:r>
      <w:r>
        <w:rPr>
          <w:sz w:val="24"/>
        </w:rPr>
        <w:t>gained,</w:t>
      </w:r>
      <w:r>
        <w:rPr>
          <w:spacing w:val="49"/>
          <w:sz w:val="24"/>
        </w:rPr>
        <w:t xml:space="preserve"> </w:t>
      </w:r>
      <w:r>
        <w:rPr>
          <w:sz w:val="24"/>
        </w:rPr>
        <w:t>any</w:t>
      </w:r>
      <w:r>
        <w:rPr>
          <w:spacing w:val="47"/>
          <w:sz w:val="24"/>
        </w:rPr>
        <w:t xml:space="preserve"> </w:t>
      </w:r>
      <w:r>
        <w:rPr>
          <w:sz w:val="24"/>
        </w:rPr>
        <w:t>challenges</w:t>
      </w:r>
      <w:r>
        <w:rPr>
          <w:spacing w:val="48"/>
          <w:sz w:val="24"/>
        </w:rPr>
        <w:t xml:space="preserve"> </w:t>
      </w:r>
      <w:r>
        <w:rPr>
          <w:sz w:val="24"/>
        </w:rPr>
        <w:t>faced,</w:t>
      </w:r>
      <w:r>
        <w:rPr>
          <w:spacing w:val="-57"/>
          <w:sz w:val="24"/>
        </w:rPr>
        <w:t xml:space="preserve"> </w:t>
      </w:r>
      <w:r>
        <w:rPr>
          <w:sz w:val="24"/>
        </w:rPr>
        <w:t>etc.(3marks)</w:t>
      </w:r>
    </w:p>
    <w:p>
      <w:pPr>
        <w:pStyle w:val="5"/>
        <w:spacing w:before="1"/>
        <w:ind w:left="0" w:firstLine="0"/>
      </w:pPr>
    </w:p>
    <w:p>
      <w:pPr>
        <w:ind w:left="100"/>
        <w:rPr>
          <w:rFonts w:ascii="Calibri"/>
          <w:sz w:val="24"/>
        </w:rPr>
      </w:pPr>
      <w:r>
        <w:rPr>
          <w:rFonts w:ascii="Calibri"/>
          <w:b/>
          <w:sz w:val="24"/>
        </w:rPr>
        <w:t>Presentation-</w:t>
      </w:r>
      <w:r>
        <w:rPr>
          <w:rFonts w:ascii="Calibri"/>
          <w:b/>
          <w:spacing w:val="-1"/>
          <w:sz w:val="24"/>
        </w:rPr>
        <w:t xml:space="preserve"> </w:t>
      </w:r>
      <w:r>
        <w:rPr>
          <w:rFonts w:ascii="Calibri"/>
          <w:b/>
          <w:sz w:val="24"/>
        </w:rPr>
        <w:t>10</w:t>
      </w:r>
      <w:r>
        <w:rPr>
          <w:rFonts w:ascii="Calibri"/>
          <w:b/>
          <w:spacing w:val="-1"/>
          <w:sz w:val="24"/>
        </w:rPr>
        <w:t xml:space="preserve"> </w:t>
      </w:r>
      <w:r>
        <w:rPr>
          <w:rFonts w:ascii="Calibri"/>
          <w:b/>
          <w:sz w:val="24"/>
        </w:rPr>
        <w:t>Marks</w:t>
      </w:r>
      <w:r>
        <w:rPr>
          <w:rFonts w:ascii="Calibri"/>
          <w:b/>
          <w:spacing w:val="-3"/>
          <w:sz w:val="24"/>
        </w:rPr>
        <w:t xml:space="preserve"> </w:t>
      </w:r>
      <w:r>
        <w:rPr>
          <w:rFonts w:ascii="Calibri"/>
          <w:sz w:val="24"/>
        </w:rPr>
        <w:t>(</w:t>
      </w:r>
      <w:r>
        <w:rPr>
          <w:rFonts w:ascii="Calibri"/>
          <w:spacing w:val="-3"/>
          <w:sz w:val="24"/>
        </w:rPr>
        <w:t xml:space="preserve"> </w:t>
      </w:r>
      <w:r>
        <w:rPr>
          <w:rFonts w:ascii="Calibri"/>
          <w:sz w:val="24"/>
        </w:rPr>
        <w:t>2marks</w:t>
      </w:r>
      <w:r>
        <w:rPr>
          <w:rFonts w:ascii="Calibri"/>
          <w:spacing w:val="-2"/>
          <w:sz w:val="24"/>
        </w:rPr>
        <w:t xml:space="preserve"> </w:t>
      </w:r>
      <w:r>
        <w:rPr>
          <w:rFonts w:ascii="Calibri"/>
          <w:sz w:val="24"/>
        </w:rPr>
        <w:t>for</w:t>
      </w:r>
      <w:r>
        <w:rPr>
          <w:rFonts w:ascii="Calibri"/>
          <w:spacing w:val="-3"/>
          <w:sz w:val="24"/>
        </w:rPr>
        <w:t xml:space="preserve"> </w:t>
      </w:r>
      <w:r>
        <w:rPr>
          <w:rFonts w:ascii="Calibri"/>
          <w:sz w:val="24"/>
        </w:rPr>
        <w:t>each</w:t>
      </w:r>
      <w:r>
        <w:rPr>
          <w:rFonts w:ascii="Calibri"/>
          <w:spacing w:val="-3"/>
          <w:sz w:val="24"/>
        </w:rPr>
        <w:t xml:space="preserve"> </w:t>
      </w:r>
      <w:r>
        <w:rPr>
          <w:rFonts w:ascii="Calibri"/>
          <w:sz w:val="24"/>
        </w:rPr>
        <w:t>component)</w:t>
      </w:r>
    </w:p>
    <w:p>
      <w:pPr>
        <w:pStyle w:val="11"/>
        <w:numPr>
          <w:ilvl w:val="0"/>
          <w:numId w:val="6"/>
        </w:numPr>
        <w:tabs>
          <w:tab w:val="left" w:pos="821"/>
        </w:tabs>
        <w:spacing w:before="185"/>
        <w:ind w:hanging="361"/>
        <w:rPr>
          <w:sz w:val="24"/>
        </w:rPr>
      </w:pPr>
      <w:r>
        <w:rPr>
          <w:sz w:val="24"/>
        </w:rPr>
        <w:t>Content</w:t>
      </w:r>
      <w:r>
        <w:rPr>
          <w:spacing w:val="-1"/>
          <w:sz w:val="24"/>
        </w:rPr>
        <w:t xml:space="preserve"> </w:t>
      </w:r>
      <w:r>
        <w:rPr>
          <w:sz w:val="24"/>
        </w:rPr>
        <w:t>/</w:t>
      </w:r>
      <w:r>
        <w:rPr>
          <w:spacing w:val="-1"/>
          <w:sz w:val="24"/>
        </w:rPr>
        <w:t xml:space="preserve"> </w:t>
      </w:r>
      <w:r>
        <w:rPr>
          <w:sz w:val="24"/>
        </w:rPr>
        <w:t>Organisation-</w:t>
      </w:r>
      <w:r>
        <w:rPr>
          <w:spacing w:val="-2"/>
          <w:sz w:val="24"/>
        </w:rPr>
        <w:t xml:space="preserve"> </w:t>
      </w:r>
      <w:r>
        <w:rPr>
          <w:sz w:val="24"/>
        </w:rPr>
        <w:t>e.g</w:t>
      </w:r>
      <w:r>
        <w:rPr>
          <w:spacing w:val="-1"/>
          <w:sz w:val="24"/>
        </w:rPr>
        <w:t xml:space="preserve"> </w:t>
      </w:r>
      <w:r>
        <w:rPr>
          <w:sz w:val="24"/>
        </w:rPr>
        <w:t>Relevant, Clear</w:t>
      </w:r>
    </w:p>
    <w:p>
      <w:pPr>
        <w:pStyle w:val="11"/>
        <w:numPr>
          <w:ilvl w:val="0"/>
          <w:numId w:val="6"/>
        </w:numPr>
        <w:tabs>
          <w:tab w:val="left" w:pos="821"/>
        </w:tabs>
        <w:ind w:hanging="361"/>
        <w:rPr>
          <w:sz w:val="24"/>
        </w:rPr>
      </w:pPr>
      <w:r>
        <w:rPr>
          <w:sz w:val="24"/>
        </w:rPr>
        <w:t>Teamwork-</w:t>
      </w:r>
      <w:r>
        <w:rPr>
          <w:spacing w:val="-3"/>
          <w:sz w:val="24"/>
        </w:rPr>
        <w:t xml:space="preserve"> </w:t>
      </w:r>
      <w:r>
        <w:rPr>
          <w:sz w:val="24"/>
        </w:rPr>
        <w:t>Participation</w:t>
      </w:r>
      <w:r>
        <w:rPr>
          <w:spacing w:val="1"/>
          <w:sz w:val="24"/>
        </w:rPr>
        <w:t xml:space="preserve"> </w:t>
      </w:r>
      <w:r>
        <w:rPr>
          <w:sz w:val="24"/>
        </w:rPr>
        <w:t>from</w:t>
      </w:r>
      <w:r>
        <w:rPr>
          <w:spacing w:val="-1"/>
          <w:sz w:val="24"/>
        </w:rPr>
        <w:t xml:space="preserve"> </w:t>
      </w:r>
      <w:r>
        <w:rPr>
          <w:sz w:val="24"/>
        </w:rPr>
        <w:t>all</w:t>
      </w:r>
      <w:r>
        <w:rPr>
          <w:spacing w:val="57"/>
          <w:sz w:val="24"/>
        </w:rPr>
        <w:t xml:space="preserve"> </w:t>
      </w:r>
      <w:r>
        <w:rPr>
          <w:sz w:val="24"/>
        </w:rPr>
        <w:t>members</w:t>
      </w:r>
    </w:p>
    <w:p>
      <w:pPr>
        <w:pStyle w:val="11"/>
        <w:numPr>
          <w:ilvl w:val="0"/>
          <w:numId w:val="6"/>
        </w:numPr>
        <w:tabs>
          <w:tab w:val="left" w:pos="821"/>
        </w:tabs>
        <w:ind w:hanging="361"/>
        <w:rPr>
          <w:sz w:val="24"/>
        </w:rPr>
      </w:pPr>
      <w:r>
        <w:rPr>
          <w:sz w:val="24"/>
        </w:rPr>
        <w:t>Presentation</w:t>
      </w:r>
      <w:r>
        <w:rPr>
          <w:spacing w:val="-2"/>
          <w:sz w:val="24"/>
        </w:rPr>
        <w:t xml:space="preserve"> </w:t>
      </w:r>
      <w:r>
        <w:rPr>
          <w:sz w:val="24"/>
        </w:rPr>
        <w:t>Style-</w:t>
      </w:r>
      <w:r>
        <w:rPr>
          <w:spacing w:val="-2"/>
          <w:sz w:val="24"/>
        </w:rPr>
        <w:t xml:space="preserve"> </w:t>
      </w:r>
      <w:r>
        <w:rPr>
          <w:sz w:val="24"/>
        </w:rPr>
        <w:t>e.g</w:t>
      </w:r>
      <w:r>
        <w:rPr>
          <w:spacing w:val="-1"/>
          <w:sz w:val="24"/>
        </w:rPr>
        <w:t xml:space="preserve"> </w:t>
      </w:r>
      <w:r>
        <w:rPr>
          <w:sz w:val="24"/>
        </w:rPr>
        <w:t>DressCode,</w:t>
      </w:r>
      <w:r>
        <w:rPr>
          <w:spacing w:val="-1"/>
          <w:sz w:val="24"/>
        </w:rPr>
        <w:t xml:space="preserve"> </w:t>
      </w:r>
      <w:r>
        <w:rPr>
          <w:sz w:val="24"/>
        </w:rPr>
        <w:t>Voice,</w:t>
      </w:r>
      <w:r>
        <w:rPr>
          <w:spacing w:val="-1"/>
          <w:sz w:val="24"/>
        </w:rPr>
        <w:t xml:space="preserve"> </w:t>
      </w:r>
      <w:r>
        <w:rPr>
          <w:sz w:val="24"/>
        </w:rPr>
        <w:t>Pace</w:t>
      </w:r>
    </w:p>
    <w:p>
      <w:pPr>
        <w:pStyle w:val="11"/>
        <w:numPr>
          <w:ilvl w:val="0"/>
          <w:numId w:val="6"/>
        </w:numPr>
        <w:tabs>
          <w:tab w:val="left" w:pos="821"/>
        </w:tabs>
        <w:ind w:hanging="361"/>
        <w:rPr>
          <w:sz w:val="24"/>
        </w:rPr>
      </w:pPr>
      <w:r>
        <w:rPr>
          <w:sz w:val="24"/>
        </w:rPr>
        <w:t>Time</w:t>
      </w:r>
      <w:r>
        <w:rPr>
          <w:spacing w:val="-2"/>
          <w:sz w:val="24"/>
        </w:rPr>
        <w:t xml:space="preserve"> </w:t>
      </w:r>
      <w:r>
        <w:rPr>
          <w:sz w:val="24"/>
        </w:rPr>
        <w:t>management</w:t>
      </w:r>
    </w:p>
    <w:p>
      <w:pPr>
        <w:pStyle w:val="11"/>
        <w:numPr>
          <w:ilvl w:val="0"/>
          <w:numId w:val="6"/>
        </w:numPr>
        <w:tabs>
          <w:tab w:val="left" w:pos="821"/>
        </w:tabs>
        <w:ind w:hanging="361"/>
        <w:rPr>
          <w:sz w:val="24"/>
        </w:rPr>
      </w:pPr>
      <w:r>
        <w:rPr>
          <w:sz w:val="24"/>
        </w:rPr>
        <w:t>Use</w:t>
      </w:r>
      <w:r>
        <w:rPr>
          <w:spacing w:val="-4"/>
          <w:sz w:val="24"/>
        </w:rPr>
        <w:t xml:space="preserve"> </w:t>
      </w:r>
      <w:r>
        <w:rPr>
          <w:sz w:val="24"/>
        </w:rPr>
        <w:t>media- captivating</w:t>
      </w:r>
      <w:r>
        <w:rPr>
          <w:spacing w:val="-1"/>
          <w:sz w:val="24"/>
        </w:rPr>
        <w:t xml:space="preserve"> </w:t>
      </w:r>
      <w:r>
        <w:rPr>
          <w:sz w:val="24"/>
        </w:rPr>
        <w:t>presentation</w:t>
      </w:r>
    </w:p>
    <w:p>
      <w:pPr>
        <w:pStyle w:val="5"/>
        <w:ind w:left="0" w:firstLine="0"/>
        <w:rPr>
          <w:sz w:val="26"/>
        </w:rPr>
      </w:pPr>
    </w:p>
    <w:p>
      <w:pPr>
        <w:pStyle w:val="2"/>
        <w:spacing w:before="176" w:line="391" w:lineRule="auto"/>
        <w:ind w:right="7225"/>
        <w:rPr>
          <w:rFonts w:ascii="Calibri"/>
        </w:rPr>
      </w:pPr>
      <w:r>
        <w:rPr>
          <w:rFonts w:ascii="Calibri"/>
        </w:rPr>
        <w:t>Program- 70 Marks</w:t>
      </w:r>
      <w:r>
        <w:rPr>
          <w:rFonts w:ascii="Calibri"/>
          <w:spacing w:val="-52"/>
        </w:rPr>
        <w:t xml:space="preserve"> </w:t>
      </w:r>
      <w:r>
        <w:rPr>
          <w:rFonts w:ascii="Calibri"/>
        </w:rPr>
        <w:t>Rubric</w:t>
      </w:r>
    </w:p>
    <w:tbl>
      <w:tblPr>
        <w:tblStyle w:val="4"/>
        <w:tblW w:w="0" w:type="auto"/>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83"/>
        <w:gridCol w:w="193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7083" w:type="dxa"/>
          </w:tcPr>
          <w:p>
            <w:pPr>
              <w:pStyle w:val="12"/>
              <w:spacing w:line="256" w:lineRule="exact"/>
              <w:ind w:left="107"/>
              <w:rPr>
                <w:rFonts w:ascii="Times New Roman"/>
                <w:sz w:val="24"/>
              </w:rPr>
            </w:pPr>
            <w:r>
              <w:rPr>
                <w:rFonts w:ascii="Times New Roman"/>
                <w:sz w:val="24"/>
              </w:rPr>
              <w:t>Design-</w:t>
            </w:r>
            <w:r>
              <w:rPr>
                <w:rFonts w:ascii="Times New Roman"/>
                <w:spacing w:val="-3"/>
                <w:sz w:val="24"/>
              </w:rPr>
              <w:t xml:space="preserve"> </w:t>
            </w:r>
            <w:r>
              <w:rPr>
                <w:rFonts w:ascii="Times New Roman"/>
                <w:sz w:val="24"/>
              </w:rPr>
              <w:t>PAC,</w:t>
            </w:r>
            <w:r>
              <w:rPr>
                <w:rFonts w:ascii="Times New Roman"/>
                <w:spacing w:val="-1"/>
                <w:sz w:val="24"/>
              </w:rPr>
              <w:t xml:space="preserve"> </w:t>
            </w:r>
            <w:r>
              <w:rPr>
                <w:rFonts w:ascii="Times New Roman"/>
                <w:sz w:val="24"/>
              </w:rPr>
              <w:t>IPO, Algorithm</w:t>
            </w:r>
            <w:r>
              <w:rPr>
                <w:rFonts w:ascii="Times New Roman"/>
                <w:spacing w:val="-2"/>
                <w:sz w:val="24"/>
              </w:rPr>
              <w:t xml:space="preserve"> </w:t>
            </w:r>
            <w:r>
              <w:rPr>
                <w:rFonts w:ascii="Times New Roman"/>
                <w:sz w:val="24"/>
              </w:rPr>
              <w:t>and</w:t>
            </w:r>
            <w:r>
              <w:rPr>
                <w:rFonts w:ascii="Times New Roman"/>
                <w:spacing w:val="-1"/>
                <w:sz w:val="24"/>
              </w:rPr>
              <w:t xml:space="preserve"> </w:t>
            </w:r>
            <w:r>
              <w:rPr>
                <w:rFonts w:ascii="Times New Roman"/>
                <w:sz w:val="24"/>
              </w:rPr>
              <w:t>Flowchart</w:t>
            </w:r>
          </w:p>
        </w:tc>
        <w:tc>
          <w:tcPr>
            <w:tcW w:w="1935" w:type="dxa"/>
          </w:tcPr>
          <w:p>
            <w:pPr>
              <w:pStyle w:val="12"/>
              <w:spacing w:line="256" w:lineRule="exact"/>
              <w:ind w:left="108"/>
              <w:rPr>
                <w:rFonts w:ascii="Times New Roman"/>
                <w:sz w:val="24"/>
              </w:rPr>
            </w:pPr>
            <w:r>
              <w:rPr>
                <w:rFonts w:ascii="Times New Roman"/>
                <w:sz w:val="24"/>
              </w:rPr>
              <w:t>15</w:t>
            </w:r>
            <w:r>
              <w:rPr>
                <w:rFonts w:ascii="Times New Roman"/>
                <w:spacing w:val="-1"/>
                <w:sz w:val="24"/>
              </w:rPr>
              <w:t xml:space="preserve"> </w:t>
            </w:r>
            <w:r>
              <w:rPr>
                <w:rFonts w:ascii="Times New Roman"/>
                <w:sz w:val="24"/>
              </w:rPr>
              <w:t>marks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7083" w:type="dxa"/>
          </w:tcPr>
          <w:p>
            <w:pPr>
              <w:pStyle w:val="12"/>
              <w:spacing w:line="256" w:lineRule="exact"/>
              <w:ind w:left="107"/>
              <w:rPr>
                <w:rFonts w:ascii="Times New Roman"/>
                <w:sz w:val="24"/>
              </w:rPr>
            </w:pPr>
            <w:r>
              <w:rPr>
                <w:rFonts w:ascii="Times New Roman"/>
                <w:sz w:val="24"/>
              </w:rPr>
              <w:t>Display</w:t>
            </w:r>
            <w:r>
              <w:rPr>
                <w:rFonts w:ascii="Times New Roman"/>
                <w:spacing w:val="-2"/>
                <w:sz w:val="24"/>
              </w:rPr>
              <w:t xml:space="preserve"> </w:t>
            </w:r>
            <w:r>
              <w:rPr>
                <w:rFonts w:ascii="Times New Roman"/>
                <w:sz w:val="24"/>
              </w:rPr>
              <w:t>menu</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item</w:t>
            </w:r>
            <w:r>
              <w:rPr>
                <w:rFonts w:ascii="Times New Roman"/>
                <w:spacing w:val="-1"/>
                <w:sz w:val="24"/>
              </w:rPr>
              <w:t xml:space="preserve"> </w:t>
            </w:r>
            <w:r>
              <w:rPr>
                <w:rFonts w:ascii="Times New Roman"/>
                <w:sz w:val="24"/>
              </w:rPr>
              <w:t>selection</w:t>
            </w:r>
          </w:p>
        </w:tc>
        <w:tc>
          <w:tcPr>
            <w:tcW w:w="1935" w:type="dxa"/>
          </w:tcPr>
          <w:p>
            <w:pPr>
              <w:pStyle w:val="12"/>
              <w:spacing w:line="256" w:lineRule="exact"/>
              <w:ind w:left="108"/>
              <w:rPr>
                <w:rFonts w:ascii="Times New Roman"/>
                <w:sz w:val="24"/>
              </w:rPr>
            </w:pPr>
            <w:r>
              <w:rPr>
                <w:rFonts w:ascii="Times New Roman"/>
                <w:sz w:val="24"/>
              </w:rPr>
              <w:t>5</w:t>
            </w:r>
            <w:r>
              <w:rPr>
                <w:rFonts w:ascii="Times New Roman"/>
                <w:spacing w:val="-1"/>
                <w:sz w:val="24"/>
              </w:rPr>
              <w:t xml:space="preserve"> </w:t>
            </w:r>
            <w:r>
              <w:rPr>
                <w:rFonts w:ascii="Times New Roman"/>
                <w:sz w:val="24"/>
              </w:rPr>
              <w:t>marks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7083" w:type="dxa"/>
          </w:tcPr>
          <w:p>
            <w:pPr>
              <w:pStyle w:val="12"/>
              <w:spacing w:line="256" w:lineRule="exact"/>
              <w:ind w:left="107"/>
              <w:rPr>
                <w:rFonts w:ascii="Times New Roman"/>
                <w:sz w:val="24"/>
              </w:rPr>
            </w:pPr>
            <w:r>
              <w:rPr>
                <w:rFonts w:ascii="Times New Roman"/>
                <w:sz w:val="24"/>
              </w:rPr>
              <w:t>Show</w:t>
            </w:r>
            <w:r>
              <w:rPr>
                <w:rFonts w:ascii="Times New Roman"/>
                <w:spacing w:val="-2"/>
                <w:sz w:val="24"/>
              </w:rPr>
              <w:t xml:space="preserve"> </w:t>
            </w:r>
            <w:r>
              <w:rPr>
                <w:rFonts w:ascii="Times New Roman"/>
                <w:sz w:val="24"/>
              </w:rPr>
              <w:t>selected</w:t>
            </w:r>
            <w:r>
              <w:rPr>
                <w:rFonts w:ascii="Times New Roman"/>
                <w:spacing w:val="-1"/>
                <w:sz w:val="24"/>
              </w:rPr>
              <w:t xml:space="preserve"> </w:t>
            </w:r>
            <w:r>
              <w:rPr>
                <w:rFonts w:ascii="Times New Roman"/>
                <w:sz w:val="24"/>
              </w:rPr>
              <w:t>item</w:t>
            </w:r>
            <w:r>
              <w:rPr>
                <w:rFonts w:ascii="Times New Roman"/>
                <w:spacing w:val="-1"/>
                <w:sz w:val="24"/>
              </w:rPr>
              <w:t xml:space="preserve"> </w:t>
            </w:r>
            <w:r>
              <w:rPr>
                <w:rFonts w:ascii="Times New Roman"/>
                <w:sz w:val="24"/>
              </w:rPr>
              <w:t>and Total</w:t>
            </w:r>
            <w:r>
              <w:rPr>
                <w:rFonts w:ascii="Times New Roman"/>
                <w:spacing w:val="-1"/>
                <w:sz w:val="24"/>
              </w:rPr>
              <w:t xml:space="preserve"> </w:t>
            </w:r>
            <w:r>
              <w:rPr>
                <w:rFonts w:ascii="Times New Roman"/>
                <w:sz w:val="24"/>
              </w:rPr>
              <w:t>charges</w:t>
            </w:r>
          </w:p>
        </w:tc>
        <w:tc>
          <w:tcPr>
            <w:tcW w:w="1935" w:type="dxa"/>
          </w:tcPr>
          <w:p>
            <w:pPr>
              <w:pStyle w:val="12"/>
              <w:spacing w:line="256" w:lineRule="exact"/>
              <w:ind w:left="108"/>
              <w:rPr>
                <w:rFonts w:ascii="Times New Roman"/>
                <w:sz w:val="24"/>
              </w:rPr>
            </w:pPr>
            <w:r>
              <w:rPr>
                <w:rFonts w:ascii="Times New Roman"/>
                <w:sz w:val="24"/>
              </w:rPr>
              <w:t>10</w:t>
            </w:r>
            <w:r>
              <w:rPr>
                <w:rFonts w:ascii="Times New Roman"/>
                <w:spacing w:val="-1"/>
                <w:sz w:val="24"/>
              </w:rPr>
              <w:t xml:space="preserve"> </w:t>
            </w:r>
            <w:r>
              <w:rPr>
                <w:rFonts w:ascii="Times New Roman"/>
                <w:sz w:val="24"/>
              </w:rPr>
              <w:t>marks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7083" w:type="dxa"/>
          </w:tcPr>
          <w:p>
            <w:pPr>
              <w:pStyle w:val="12"/>
              <w:spacing w:before="1" w:line="257" w:lineRule="exact"/>
              <w:ind w:left="107"/>
              <w:rPr>
                <w:rFonts w:ascii="Times New Roman"/>
                <w:sz w:val="24"/>
              </w:rPr>
            </w:pPr>
            <w:r>
              <w:rPr>
                <w:rFonts w:ascii="Times New Roman"/>
                <w:sz w:val="24"/>
              </w:rPr>
              <w:t>Accept</w:t>
            </w:r>
            <w:r>
              <w:rPr>
                <w:rFonts w:ascii="Times New Roman"/>
                <w:spacing w:val="-2"/>
                <w:sz w:val="24"/>
              </w:rPr>
              <w:t xml:space="preserve"> </w:t>
            </w:r>
            <w:r>
              <w:rPr>
                <w:rFonts w:ascii="Times New Roman"/>
                <w:sz w:val="24"/>
              </w:rPr>
              <w:t>payment</w:t>
            </w:r>
          </w:p>
        </w:tc>
        <w:tc>
          <w:tcPr>
            <w:tcW w:w="1935" w:type="dxa"/>
          </w:tcPr>
          <w:p>
            <w:pPr>
              <w:pStyle w:val="12"/>
              <w:spacing w:before="1" w:line="257" w:lineRule="exact"/>
              <w:ind w:left="228"/>
              <w:rPr>
                <w:rFonts w:ascii="Times New Roman"/>
                <w:sz w:val="24"/>
              </w:rPr>
            </w:pPr>
            <w:r>
              <w:rPr>
                <w:rFonts w:ascii="Times New Roman"/>
                <w:sz w:val="24"/>
              </w:rPr>
              <w:t>5</w:t>
            </w:r>
            <w:r>
              <w:rPr>
                <w:rFonts w:ascii="Times New Roman"/>
                <w:spacing w:val="-1"/>
                <w:sz w:val="24"/>
              </w:rPr>
              <w:t xml:space="preserve"> </w:t>
            </w:r>
            <w:r>
              <w:rPr>
                <w:rFonts w:ascii="Times New Roman"/>
                <w:sz w:val="24"/>
              </w:rPr>
              <w:t>marks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7083" w:type="dxa"/>
          </w:tcPr>
          <w:p>
            <w:pPr>
              <w:pStyle w:val="12"/>
              <w:spacing w:line="276" w:lineRule="exact"/>
              <w:ind w:left="107" w:right="95"/>
              <w:rPr>
                <w:rFonts w:ascii="Times New Roman"/>
                <w:sz w:val="24"/>
              </w:rPr>
            </w:pPr>
            <w:r>
              <w:rPr>
                <w:rFonts w:ascii="Times New Roman"/>
                <w:sz w:val="24"/>
              </w:rPr>
              <w:t>Print</w:t>
            </w:r>
            <w:r>
              <w:rPr>
                <w:rFonts w:ascii="Times New Roman"/>
                <w:spacing w:val="36"/>
                <w:sz w:val="24"/>
              </w:rPr>
              <w:t xml:space="preserve"> </w:t>
            </w:r>
            <w:r>
              <w:rPr>
                <w:rFonts w:ascii="Times New Roman"/>
                <w:sz w:val="24"/>
              </w:rPr>
              <w:t>receipt(</w:t>
            </w:r>
            <w:r>
              <w:rPr>
                <w:rFonts w:ascii="Times New Roman"/>
                <w:spacing w:val="36"/>
                <w:sz w:val="24"/>
              </w:rPr>
              <w:t xml:space="preserve"> </w:t>
            </w:r>
            <w:r>
              <w:rPr>
                <w:rFonts w:ascii="Times New Roman"/>
                <w:sz w:val="24"/>
              </w:rPr>
              <w:t>text</w:t>
            </w:r>
            <w:r>
              <w:rPr>
                <w:rFonts w:ascii="Times New Roman"/>
                <w:spacing w:val="37"/>
                <w:sz w:val="24"/>
              </w:rPr>
              <w:t xml:space="preserve"> </w:t>
            </w:r>
            <w:r>
              <w:rPr>
                <w:rFonts w:ascii="Times New Roman"/>
                <w:sz w:val="24"/>
              </w:rPr>
              <w:t>file)</w:t>
            </w:r>
            <w:r>
              <w:rPr>
                <w:rFonts w:ascii="Times New Roman"/>
                <w:spacing w:val="36"/>
                <w:sz w:val="24"/>
              </w:rPr>
              <w:t xml:space="preserve"> </w:t>
            </w:r>
            <w:r>
              <w:rPr>
                <w:rFonts w:ascii="Times New Roman"/>
                <w:sz w:val="24"/>
              </w:rPr>
              <w:t>showing</w:t>
            </w:r>
            <w:r>
              <w:rPr>
                <w:rFonts w:ascii="Times New Roman"/>
                <w:spacing w:val="37"/>
                <w:sz w:val="24"/>
              </w:rPr>
              <w:t xml:space="preserve"> </w:t>
            </w:r>
            <w:r>
              <w:rPr>
                <w:rFonts w:ascii="Times New Roman"/>
                <w:sz w:val="24"/>
              </w:rPr>
              <w:t>all</w:t>
            </w:r>
            <w:r>
              <w:rPr>
                <w:rFonts w:ascii="Times New Roman"/>
                <w:spacing w:val="37"/>
                <w:sz w:val="24"/>
              </w:rPr>
              <w:t xml:space="preserve"> </w:t>
            </w:r>
            <w:r>
              <w:rPr>
                <w:rFonts w:ascii="Times New Roman"/>
                <w:sz w:val="24"/>
              </w:rPr>
              <w:t>the</w:t>
            </w:r>
            <w:r>
              <w:rPr>
                <w:rFonts w:ascii="Times New Roman"/>
                <w:spacing w:val="36"/>
                <w:sz w:val="24"/>
              </w:rPr>
              <w:t xml:space="preserve"> </w:t>
            </w:r>
            <w:r>
              <w:rPr>
                <w:rFonts w:ascii="Times New Roman"/>
                <w:sz w:val="24"/>
              </w:rPr>
              <w:t>relevant</w:t>
            </w:r>
            <w:r>
              <w:rPr>
                <w:rFonts w:ascii="Times New Roman"/>
                <w:spacing w:val="39"/>
                <w:sz w:val="24"/>
              </w:rPr>
              <w:t xml:space="preserve"> </w:t>
            </w:r>
            <w:r>
              <w:rPr>
                <w:rFonts w:ascii="Times New Roman"/>
                <w:sz w:val="24"/>
              </w:rPr>
              <w:t>details</w:t>
            </w:r>
            <w:r>
              <w:rPr>
                <w:rFonts w:ascii="Times New Roman"/>
                <w:spacing w:val="37"/>
                <w:sz w:val="24"/>
              </w:rPr>
              <w:t xml:space="preserve"> </w:t>
            </w:r>
            <w:r>
              <w:rPr>
                <w:rFonts w:ascii="Times New Roman"/>
                <w:sz w:val="24"/>
              </w:rPr>
              <w:t>:</w:t>
            </w:r>
            <w:r>
              <w:rPr>
                <w:rFonts w:ascii="Times New Roman"/>
                <w:spacing w:val="37"/>
                <w:sz w:val="24"/>
              </w:rPr>
              <w:t xml:space="preserve"> </w:t>
            </w:r>
            <w:r>
              <w:rPr>
                <w:rFonts w:ascii="Times New Roman"/>
                <w:sz w:val="24"/>
              </w:rPr>
              <w:t>Date,</w:t>
            </w:r>
            <w:r>
              <w:rPr>
                <w:rFonts w:ascii="Times New Roman"/>
                <w:spacing w:val="38"/>
                <w:sz w:val="24"/>
              </w:rPr>
              <w:t xml:space="preserve"> </w:t>
            </w:r>
            <w:r>
              <w:rPr>
                <w:rFonts w:ascii="Times New Roman"/>
                <w:sz w:val="24"/>
              </w:rPr>
              <w:t>Item,</w:t>
            </w:r>
            <w:r>
              <w:rPr>
                <w:rFonts w:ascii="Times New Roman"/>
                <w:spacing w:val="-57"/>
                <w:sz w:val="24"/>
              </w:rPr>
              <w:t xml:space="preserve"> </w:t>
            </w:r>
            <w:r>
              <w:rPr>
                <w:rFonts w:ascii="Times New Roman"/>
                <w:sz w:val="24"/>
              </w:rPr>
              <w:t>Quantity,</w:t>
            </w:r>
            <w:r>
              <w:rPr>
                <w:rFonts w:ascii="Times New Roman"/>
                <w:spacing w:val="-1"/>
                <w:sz w:val="24"/>
              </w:rPr>
              <w:t xml:space="preserve"> </w:t>
            </w:r>
            <w:r>
              <w:rPr>
                <w:rFonts w:ascii="Times New Roman"/>
                <w:sz w:val="24"/>
              </w:rPr>
              <w:t>Total Charges,</w:t>
            </w:r>
            <w:r>
              <w:rPr>
                <w:rFonts w:ascii="Times New Roman"/>
                <w:spacing w:val="2"/>
                <w:sz w:val="24"/>
              </w:rPr>
              <w:t xml:space="preserve"> </w:t>
            </w:r>
            <w:r>
              <w:rPr>
                <w:rFonts w:ascii="Times New Roman"/>
                <w:sz w:val="24"/>
              </w:rPr>
              <w:t>Balance.</w:t>
            </w:r>
          </w:p>
        </w:tc>
        <w:tc>
          <w:tcPr>
            <w:tcW w:w="1935" w:type="dxa"/>
          </w:tcPr>
          <w:p>
            <w:pPr>
              <w:pStyle w:val="12"/>
              <w:spacing w:line="275" w:lineRule="exact"/>
              <w:ind w:left="108"/>
              <w:rPr>
                <w:rFonts w:ascii="Times New Roman"/>
                <w:sz w:val="24"/>
              </w:rPr>
            </w:pPr>
            <w:r>
              <w:rPr>
                <w:rFonts w:ascii="Times New Roman"/>
                <w:sz w:val="24"/>
              </w:rPr>
              <w:t>10</w:t>
            </w:r>
            <w:r>
              <w:rPr>
                <w:rFonts w:ascii="Times New Roman"/>
                <w:spacing w:val="-1"/>
                <w:sz w:val="24"/>
              </w:rPr>
              <w:t xml:space="preserve"> </w:t>
            </w:r>
            <w:r>
              <w:rPr>
                <w:rFonts w:ascii="Times New Roman"/>
                <w:sz w:val="24"/>
              </w:rPr>
              <w:t>marks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7083" w:type="dxa"/>
          </w:tcPr>
          <w:p>
            <w:pPr>
              <w:pStyle w:val="12"/>
              <w:spacing w:line="255" w:lineRule="exact"/>
              <w:ind w:left="107"/>
              <w:rPr>
                <w:rFonts w:ascii="Times New Roman"/>
                <w:sz w:val="24"/>
              </w:rPr>
            </w:pPr>
            <w:r>
              <w:rPr>
                <w:rFonts w:ascii="Times New Roman"/>
                <w:sz w:val="24"/>
              </w:rPr>
              <w:t>Program</w:t>
            </w:r>
            <w:r>
              <w:rPr>
                <w:rFonts w:ascii="Times New Roman"/>
                <w:spacing w:val="-2"/>
                <w:sz w:val="24"/>
              </w:rPr>
              <w:t xml:space="preserve"> </w:t>
            </w:r>
            <w:r>
              <w:rPr>
                <w:rFonts w:ascii="Times New Roman"/>
                <w:sz w:val="24"/>
              </w:rPr>
              <w:t>Structure- Decision</w:t>
            </w:r>
            <w:r>
              <w:rPr>
                <w:rFonts w:ascii="Times New Roman"/>
                <w:spacing w:val="-2"/>
                <w:sz w:val="24"/>
              </w:rPr>
              <w:t xml:space="preserve"> </w:t>
            </w:r>
            <w:r>
              <w:rPr>
                <w:rFonts w:ascii="Times New Roman"/>
                <w:sz w:val="24"/>
              </w:rPr>
              <w:t>Making,</w:t>
            </w:r>
            <w:r>
              <w:rPr>
                <w:rFonts w:ascii="Times New Roman"/>
                <w:spacing w:val="-1"/>
                <w:sz w:val="24"/>
              </w:rPr>
              <w:t xml:space="preserve"> </w:t>
            </w:r>
            <w:r>
              <w:rPr>
                <w:rFonts w:ascii="Times New Roman"/>
                <w:sz w:val="24"/>
              </w:rPr>
              <w:t>Looping,</w:t>
            </w:r>
            <w:r>
              <w:rPr>
                <w:rFonts w:ascii="Times New Roman"/>
                <w:spacing w:val="-1"/>
                <w:sz w:val="24"/>
              </w:rPr>
              <w:t xml:space="preserve"> </w:t>
            </w:r>
            <w:r>
              <w:rPr>
                <w:rFonts w:ascii="Times New Roman"/>
                <w:sz w:val="24"/>
              </w:rPr>
              <w:t>Function</w:t>
            </w:r>
            <w:r>
              <w:rPr>
                <w:rFonts w:ascii="Times New Roman"/>
                <w:spacing w:val="-2"/>
                <w:sz w:val="24"/>
              </w:rPr>
              <w:t xml:space="preserve"> </w:t>
            </w:r>
            <w:r>
              <w:rPr>
                <w:rFonts w:ascii="Times New Roman"/>
                <w:sz w:val="24"/>
              </w:rPr>
              <w:t>and</w:t>
            </w:r>
            <w:r>
              <w:rPr>
                <w:rFonts w:ascii="Times New Roman"/>
                <w:spacing w:val="-1"/>
                <w:sz w:val="24"/>
              </w:rPr>
              <w:t xml:space="preserve"> </w:t>
            </w:r>
            <w:r>
              <w:rPr>
                <w:rFonts w:ascii="Times New Roman"/>
                <w:sz w:val="24"/>
              </w:rPr>
              <w:t>Array</w:t>
            </w:r>
          </w:p>
        </w:tc>
        <w:tc>
          <w:tcPr>
            <w:tcW w:w="1935" w:type="dxa"/>
          </w:tcPr>
          <w:p>
            <w:pPr>
              <w:pStyle w:val="12"/>
              <w:spacing w:line="255" w:lineRule="exact"/>
              <w:ind w:left="108"/>
              <w:rPr>
                <w:rFonts w:ascii="Times New Roman"/>
                <w:sz w:val="24"/>
              </w:rPr>
            </w:pPr>
            <w:r>
              <w:rPr>
                <w:rFonts w:ascii="Times New Roman"/>
                <w:sz w:val="24"/>
              </w:rPr>
              <w:t>20</w:t>
            </w:r>
            <w:r>
              <w:rPr>
                <w:rFonts w:ascii="Times New Roman"/>
                <w:spacing w:val="-1"/>
                <w:sz w:val="24"/>
              </w:rPr>
              <w:t xml:space="preserve"> </w:t>
            </w:r>
            <w:r>
              <w:rPr>
                <w:rFonts w:ascii="Times New Roman"/>
                <w:sz w:val="24"/>
              </w:rPr>
              <w:t>marks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7083" w:type="dxa"/>
          </w:tcPr>
          <w:p>
            <w:pPr>
              <w:pStyle w:val="12"/>
              <w:spacing w:line="256" w:lineRule="exact"/>
              <w:ind w:left="107"/>
              <w:rPr>
                <w:rFonts w:ascii="Times New Roman"/>
                <w:sz w:val="24"/>
              </w:rPr>
            </w:pPr>
            <w:r>
              <w:rPr>
                <w:rFonts w:ascii="Times New Roman"/>
                <w:sz w:val="24"/>
              </w:rPr>
              <w:t>Programming</w:t>
            </w:r>
            <w:r>
              <w:rPr>
                <w:rFonts w:ascii="Times New Roman"/>
                <w:spacing w:val="-2"/>
                <w:sz w:val="24"/>
              </w:rPr>
              <w:t xml:space="preserve"> </w:t>
            </w:r>
            <w:r>
              <w:rPr>
                <w:rFonts w:ascii="Times New Roman"/>
                <w:sz w:val="24"/>
              </w:rPr>
              <w:t>Styles-</w:t>
            </w:r>
            <w:r>
              <w:rPr>
                <w:rFonts w:ascii="Times New Roman"/>
                <w:spacing w:val="-2"/>
                <w:sz w:val="24"/>
              </w:rPr>
              <w:t xml:space="preserve"> </w:t>
            </w:r>
            <w:r>
              <w:rPr>
                <w:rFonts w:ascii="Times New Roman"/>
                <w:sz w:val="24"/>
              </w:rPr>
              <w:t>Comments,</w:t>
            </w:r>
            <w:r>
              <w:rPr>
                <w:rFonts w:ascii="Times New Roman"/>
                <w:spacing w:val="-1"/>
                <w:sz w:val="24"/>
              </w:rPr>
              <w:t xml:space="preserve"> </w:t>
            </w:r>
            <w:r>
              <w:rPr>
                <w:rFonts w:ascii="Times New Roman"/>
                <w:sz w:val="24"/>
              </w:rPr>
              <w:t>Indentation</w:t>
            </w:r>
            <w:r>
              <w:rPr>
                <w:rFonts w:ascii="Times New Roman"/>
                <w:spacing w:val="-2"/>
                <w:sz w:val="24"/>
              </w:rPr>
              <w:t xml:space="preserve"> </w:t>
            </w:r>
            <w:r>
              <w:rPr>
                <w:rFonts w:ascii="Times New Roman"/>
                <w:sz w:val="24"/>
              </w:rPr>
              <w:t>and</w:t>
            </w:r>
            <w:r>
              <w:rPr>
                <w:rFonts w:ascii="Times New Roman"/>
                <w:spacing w:val="1"/>
                <w:sz w:val="24"/>
              </w:rPr>
              <w:t xml:space="preserve"> </w:t>
            </w:r>
            <w:r>
              <w:rPr>
                <w:rFonts w:ascii="Times New Roman"/>
                <w:sz w:val="24"/>
              </w:rPr>
              <w:t>etc.</w:t>
            </w:r>
          </w:p>
        </w:tc>
        <w:tc>
          <w:tcPr>
            <w:tcW w:w="1935" w:type="dxa"/>
          </w:tcPr>
          <w:p>
            <w:pPr>
              <w:pStyle w:val="12"/>
              <w:spacing w:line="256" w:lineRule="exact"/>
              <w:ind w:left="108"/>
              <w:rPr>
                <w:rFonts w:ascii="Times New Roman"/>
                <w:sz w:val="24"/>
              </w:rPr>
            </w:pPr>
            <w:r>
              <w:rPr>
                <w:rFonts w:ascii="Times New Roman"/>
                <w:sz w:val="24"/>
              </w:rPr>
              <w:t>5</w:t>
            </w:r>
            <w:r>
              <w:rPr>
                <w:rFonts w:ascii="Times New Roman"/>
                <w:spacing w:val="-1"/>
                <w:sz w:val="24"/>
              </w:rPr>
              <w:t xml:space="preserve"> </w:t>
            </w:r>
            <w:r>
              <w:rPr>
                <w:rFonts w:ascii="Times New Roman"/>
                <w:sz w:val="24"/>
              </w:rPr>
              <w:t>marks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7083" w:type="dxa"/>
          </w:tcPr>
          <w:p>
            <w:pPr>
              <w:pStyle w:val="12"/>
              <w:spacing w:line="256" w:lineRule="exact"/>
              <w:ind w:right="95"/>
              <w:jc w:val="right"/>
              <w:rPr>
                <w:rFonts w:ascii="Times New Roman"/>
                <w:b/>
                <w:sz w:val="24"/>
              </w:rPr>
            </w:pPr>
            <w:r>
              <w:rPr>
                <w:rFonts w:ascii="Times New Roman"/>
                <w:b/>
                <w:sz w:val="24"/>
              </w:rPr>
              <w:t>Total</w:t>
            </w:r>
          </w:p>
        </w:tc>
        <w:tc>
          <w:tcPr>
            <w:tcW w:w="1935" w:type="dxa"/>
          </w:tcPr>
          <w:p>
            <w:pPr>
              <w:pStyle w:val="12"/>
              <w:spacing w:line="256" w:lineRule="exact"/>
              <w:ind w:left="108"/>
              <w:rPr>
                <w:rFonts w:ascii="Times New Roman"/>
                <w:b/>
                <w:sz w:val="24"/>
              </w:rPr>
            </w:pPr>
            <w:r>
              <w:rPr>
                <w:rFonts w:ascii="Times New Roman"/>
                <w:b/>
                <w:sz w:val="24"/>
              </w:rPr>
              <w:t>70</w:t>
            </w:r>
            <w:r>
              <w:rPr>
                <w:rFonts w:ascii="Times New Roman"/>
                <w:b/>
                <w:spacing w:val="-1"/>
                <w:sz w:val="24"/>
              </w:rPr>
              <w:t xml:space="preserve"> </w:t>
            </w:r>
            <w:r>
              <w:rPr>
                <w:rFonts w:ascii="Times New Roman"/>
                <w:b/>
                <w:sz w:val="24"/>
              </w:rPr>
              <w:t>marks</w:t>
            </w:r>
          </w:p>
        </w:tc>
      </w:tr>
    </w:tbl>
    <w:p>
      <w:r>
        <w:br w:type="page"/>
      </w:r>
    </w:p>
    <w:p>
      <w:pPr>
        <w:spacing w:line="720" w:lineRule="auto"/>
        <w:ind w:firstLine="460"/>
        <w:rPr>
          <w:b/>
          <w:bCs/>
          <w:sz w:val="24"/>
          <w:szCs w:val="24"/>
          <w:u w:val="single"/>
        </w:rPr>
      </w:pPr>
      <w:r>
        <w:rPr>
          <w:b/>
          <w:bCs/>
          <w:sz w:val="24"/>
          <w:szCs w:val="24"/>
          <w:u w:val="single"/>
        </w:rPr>
        <w:t>TABLE OF CONTENTS</w:t>
      </w:r>
    </w:p>
    <w:p>
      <w:pPr>
        <w:pStyle w:val="11"/>
        <w:numPr>
          <w:ilvl w:val="0"/>
          <w:numId w:val="7"/>
        </w:numPr>
        <w:spacing w:line="720" w:lineRule="auto"/>
        <w:rPr>
          <w:rFonts w:hint="eastAsia" w:eastAsiaTheme="minorEastAsia"/>
          <w:b/>
          <w:bCs/>
          <w:sz w:val="24"/>
          <w:szCs w:val="24"/>
          <w:lang w:eastAsia="zh-CN"/>
        </w:rPr>
      </w:pPr>
      <w:r>
        <w:rPr>
          <w:rFonts w:eastAsiaTheme="minorEastAsia"/>
          <w:sz w:val="24"/>
          <w:szCs w:val="24"/>
          <w:lang w:eastAsia="zh-CN"/>
        </w:rPr>
        <w:t>INTRODUCTION--------------------------------------------------------------------------------</w:t>
      </w:r>
      <w:r>
        <w:rPr>
          <w:rFonts w:eastAsiaTheme="minorEastAsia"/>
          <w:b/>
          <w:bCs/>
          <w:sz w:val="24"/>
          <w:szCs w:val="24"/>
          <w:lang w:eastAsia="zh-CN"/>
        </w:rPr>
        <w:t>5</w:t>
      </w:r>
    </w:p>
    <w:p>
      <w:pPr>
        <w:pStyle w:val="11"/>
        <w:numPr>
          <w:ilvl w:val="0"/>
          <w:numId w:val="7"/>
        </w:numPr>
        <w:spacing w:line="720" w:lineRule="auto"/>
        <w:rPr>
          <w:sz w:val="24"/>
          <w:szCs w:val="24"/>
        </w:rPr>
      </w:pPr>
      <w:r>
        <w:rPr>
          <w:sz w:val="24"/>
          <w:szCs w:val="24"/>
        </w:rPr>
        <w:t xml:space="preserve">PROJECT DESCRIPTION -------------------------------------------------------------------- </w:t>
      </w:r>
      <w:r>
        <w:rPr>
          <w:b/>
          <w:bCs/>
          <w:sz w:val="24"/>
          <w:szCs w:val="24"/>
        </w:rPr>
        <w:t>6</w:t>
      </w:r>
    </w:p>
    <w:p>
      <w:pPr>
        <w:pStyle w:val="11"/>
        <w:numPr>
          <w:ilvl w:val="0"/>
          <w:numId w:val="7"/>
        </w:numPr>
        <w:spacing w:line="720" w:lineRule="auto"/>
        <w:rPr>
          <w:sz w:val="24"/>
          <w:szCs w:val="24"/>
        </w:rPr>
      </w:pPr>
      <w:r>
        <w:rPr>
          <w:sz w:val="24"/>
          <w:szCs w:val="24"/>
        </w:rPr>
        <w:t>PROJECT DESIGN -----------------------------------------------------------------------------</w:t>
      </w:r>
      <w:r>
        <w:rPr>
          <w:rFonts w:hint="default"/>
          <w:sz w:val="24"/>
          <w:szCs w:val="24"/>
          <w:lang w:val="en-MY"/>
        </w:rPr>
        <w:t>-</w:t>
      </w:r>
      <w:r>
        <w:rPr>
          <w:b/>
          <w:bCs/>
          <w:sz w:val="24"/>
          <w:szCs w:val="24"/>
          <w:lang w:val="en-MY"/>
        </w:rPr>
        <w:t>7</w:t>
      </w:r>
    </w:p>
    <w:p>
      <w:pPr>
        <w:pStyle w:val="11"/>
        <w:numPr>
          <w:ilvl w:val="0"/>
          <w:numId w:val="7"/>
        </w:numPr>
        <w:spacing w:line="720" w:lineRule="auto"/>
        <w:rPr>
          <w:sz w:val="24"/>
          <w:szCs w:val="24"/>
        </w:rPr>
      </w:pPr>
      <w:r>
        <w:rPr>
          <w:sz w:val="24"/>
          <w:szCs w:val="24"/>
          <w:lang w:val="en-MY"/>
        </w:rPr>
        <w:t>PAC, IPO, ALGORITHM, FLOWCHART</w:t>
      </w:r>
      <w:r>
        <w:rPr>
          <w:sz w:val="24"/>
          <w:szCs w:val="24"/>
        </w:rPr>
        <w:t>--------------------------------------------------</w:t>
      </w:r>
      <w:r>
        <w:rPr>
          <w:rFonts w:hint="default"/>
          <w:sz w:val="24"/>
          <w:szCs w:val="24"/>
          <w:lang w:val="en-MY"/>
        </w:rPr>
        <w:t>-</w:t>
      </w:r>
      <w:r>
        <w:rPr>
          <w:rFonts w:hint="default"/>
          <w:b/>
          <w:bCs/>
          <w:sz w:val="24"/>
          <w:szCs w:val="24"/>
          <w:lang w:val="en-MY"/>
        </w:rPr>
        <w:t>11</w:t>
      </w:r>
    </w:p>
    <w:p>
      <w:pPr>
        <w:pStyle w:val="11"/>
        <w:numPr>
          <w:ilvl w:val="0"/>
          <w:numId w:val="7"/>
        </w:numPr>
        <w:spacing w:line="720" w:lineRule="auto"/>
        <w:rPr>
          <w:b/>
          <w:bCs/>
          <w:sz w:val="24"/>
          <w:szCs w:val="24"/>
        </w:rPr>
      </w:pPr>
      <w:r>
        <w:rPr>
          <w:sz w:val="24"/>
          <w:szCs w:val="24"/>
        </w:rPr>
        <w:t xml:space="preserve">CODE DESIGN --------------------------------------------------------------------------------- </w:t>
      </w:r>
      <w:r>
        <w:rPr>
          <w:rFonts w:hint="default"/>
          <w:sz w:val="24"/>
          <w:szCs w:val="24"/>
          <w:lang w:val="en-MY"/>
        </w:rPr>
        <w:t>30</w:t>
      </w:r>
    </w:p>
    <w:p>
      <w:pPr>
        <w:pStyle w:val="11"/>
        <w:numPr>
          <w:ilvl w:val="0"/>
          <w:numId w:val="7"/>
        </w:numPr>
        <w:spacing w:line="720" w:lineRule="auto"/>
        <w:rPr>
          <w:sz w:val="24"/>
          <w:szCs w:val="24"/>
        </w:rPr>
      </w:pPr>
      <w:r>
        <w:rPr>
          <w:sz w:val="24"/>
          <w:szCs w:val="24"/>
        </w:rPr>
        <w:t xml:space="preserve">SCREENSHOT OF OUTPUT ----------------------------------------------------------------- </w:t>
      </w:r>
      <w:r>
        <w:rPr>
          <w:rFonts w:hint="default"/>
          <w:sz w:val="24"/>
          <w:szCs w:val="24"/>
          <w:lang w:val="en-MY"/>
        </w:rPr>
        <w:t>36</w:t>
      </w:r>
    </w:p>
    <w:p>
      <w:pPr>
        <w:pStyle w:val="11"/>
        <w:numPr>
          <w:ilvl w:val="0"/>
          <w:numId w:val="7"/>
        </w:numPr>
        <w:spacing w:line="720" w:lineRule="auto"/>
        <w:rPr>
          <w:sz w:val="24"/>
          <w:szCs w:val="24"/>
        </w:rPr>
      </w:pPr>
      <w:r>
        <w:rPr>
          <w:sz w:val="24"/>
          <w:szCs w:val="24"/>
        </w:rPr>
        <w:t xml:space="preserve">SUMMARY -------------------------------------------------------------------------------------- </w:t>
      </w:r>
      <w:r>
        <w:rPr>
          <w:rFonts w:hint="default"/>
          <w:sz w:val="24"/>
          <w:szCs w:val="24"/>
          <w:lang w:val="en-MY"/>
        </w:rPr>
        <w:t>38</w:t>
      </w: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b/>
          <w:bCs/>
          <w:sz w:val="24"/>
          <w:szCs w:val="24"/>
          <w:u w:val="single"/>
        </w:rPr>
      </w:pPr>
      <w:r>
        <w:rPr>
          <w:b/>
          <w:bCs/>
          <w:sz w:val="24"/>
          <w:szCs w:val="24"/>
          <w:u w:val="single"/>
        </w:rPr>
        <w:t>INTRODUCTION</w:t>
      </w:r>
    </w:p>
    <w:p>
      <w:pPr>
        <w:rPr>
          <w:b/>
          <w:bCs/>
          <w:sz w:val="24"/>
          <w:szCs w:val="24"/>
          <w:u w:val="single"/>
        </w:rPr>
      </w:pPr>
    </w:p>
    <w:p>
      <w:pPr>
        <w:rPr>
          <w:sz w:val="24"/>
          <w:szCs w:val="24"/>
        </w:rPr>
      </w:pPr>
      <w:r>
        <w:rPr>
          <w:sz w:val="24"/>
          <w:szCs w:val="24"/>
        </w:rPr>
        <w:t>On February 19, 2024, at 9.30 PM, our team held the first meeting online after our group member finish their all dinner. Our team consisted of four members, as listed above, with the collective goal of strategizing for the successful execution of our upcoming project. This report outlines the key discussions and decisions made during this meeting.</w:t>
      </w:r>
    </w:p>
    <w:p>
      <w:pPr>
        <w:rPr>
          <w:sz w:val="24"/>
          <w:szCs w:val="24"/>
        </w:rPr>
      </w:pPr>
    </w:p>
    <w:p>
      <w:pPr>
        <w:rPr>
          <w:b/>
          <w:bCs/>
          <w:sz w:val="24"/>
          <w:szCs w:val="24"/>
        </w:rPr>
      </w:pPr>
      <w:r>
        <w:rPr>
          <w:b/>
          <w:bCs/>
          <w:sz w:val="24"/>
          <w:szCs w:val="24"/>
        </w:rPr>
        <w:t>Meeting Agenda:</w:t>
      </w:r>
    </w:p>
    <w:p>
      <w:pPr>
        <w:rPr>
          <w:sz w:val="24"/>
          <w:szCs w:val="24"/>
        </w:rPr>
      </w:pPr>
      <w:r>
        <w:rPr>
          <w:sz w:val="24"/>
          <w:szCs w:val="24"/>
        </w:rPr>
        <w:t>During the meeting, our team leader, Quan Voon Joe, introduced three critical questions that would guide our deliberations:</w:t>
      </w:r>
    </w:p>
    <w:p>
      <w:pPr>
        <w:rPr>
          <w:sz w:val="24"/>
          <w:szCs w:val="24"/>
        </w:rPr>
      </w:pPr>
    </w:p>
    <w:p>
      <w:pPr>
        <w:widowControl/>
        <w:numPr>
          <w:ilvl w:val="0"/>
          <w:numId w:val="8"/>
        </w:numPr>
        <w:autoSpaceDE/>
        <w:autoSpaceDN/>
        <w:spacing w:line="360" w:lineRule="auto"/>
        <w:jc w:val="both"/>
        <w:rPr>
          <w:color w:val="0E101A"/>
          <w:sz w:val="24"/>
          <w:szCs w:val="24"/>
        </w:rPr>
      </w:pPr>
      <w:r>
        <w:rPr>
          <w:rStyle w:val="7"/>
          <w:color w:val="0E101A"/>
          <w:sz w:val="24"/>
          <w:szCs w:val="24"/>
        </w:rPr>
        <w:t>Which platform should we use for the project development?</w:t>
      </w:r>
    </w:p>
    <w:p>
      <w:pPr>
        <w:widowControl/>
        <w:numPr>
          <w:ilvl w:val="0"/>
          <w:numId w:val="8"/>
        </w:numPr>
        <w:autoSpaceDE/>
        <w:autoSpaceDN/>
        <w:spacing w:line="360" w:lineRule="auto"/>
        <w:jc w:val="both"/>
        <w:rPr>
          <w:color w:val="0E101A"/>
          <w:sz w:val="24"/>
          <w:szCs w:val="24"/>
        </w:rPr>
      </w:pPr>
      <w:r>
        <w:rPr>
          <w:rStyle w:val="7"/>
          <w:color w:val="0E101A"/>
          <w:sz w:val="24"/>
          <w:szCs w:val="24"/>
        </w:rPr>
        <w:t>How should we approach the project's design?</w:t>
      </w:r>
    </w:p>
    <w:p>
      <w:pPr>
        <w:widowControl/>
        <w:numPr>
          <w:ilvl w:val="0"/>
          <w:numId w:val="8"/>
        </w:numPr>
        <w:autoSpaceDE/>
        <w:autoSpaceDN/>
        <w:spacing w:line="360" w:lineRule="auto"/>
        <w:jc w:val="both"/>
        <w:rPr>
          <w:rStyle w:val="7"/>
          <w:b w:val="0"/>
          <w:bCs w:val="0"/>
          <w:color w:val="0E101A"/>
          <w:sz w:val="24"/>
          <w:szCs w:val="24"/>
        </w:rPr>
      </w:pPr>
      <w:r>
        <w:rPr>
          <w:rStyle w:val="7"/>
          <w:color w:val="0E101A"/>
          <w:sz w:val="24"/>
          <w:szCs w:val="24"/>
        </w:rPr>
        <w:t>Who will be responsible for specific project segments?</w:t>
      </w:r>
    </w:p>
    <w:p>
      <w:pPr>
        <w:widowControl/>
        <w:autoSpaceDE/>
        <w:autoSpaceDN/>
        <w:spacing w:line="360" w:lineRule="auto"/>
        <w:jc w:val="both"/>
        <w:rPr>
          <w:b/>
          <w:bCs/>
          <w:color w:val="0E101A"/>
          <w:sz w:val="24"/>
          <w:szCs w:val="24"/>
        </w:rPr>
      </w:pPr>
    </w:p>
    <w:p>
      <w:pPr>
        <w:rPr>
          <w:b/>
          <w:bCs/>
          <w:sz w:val="24"/>
          <w:szCs w:val="24"/>
          <w:u w:val="single"/>
        </w:rPr>
      </w:pPr>
    </w:p>
    <w:p>
      <w:pPr>
        <w:rPr>
          <w:sz w:val="24"/>
          <w:szCs w:val="24"/>
        </w:rPr>
      </w:pPr>
      <w:r>
        <w:rPr>
          <w:sz w:val="24"/>
          <w:szCs w:val="24"/>
        </w:rPr>
        <w:t>The meeting concluded with a well-structured plan for platform selection, project design, and assignment of responsibilities. The team is now equipped to move forward with a clear vision and defined roles, ensuring smooth and successful project execution.</w:t>
      </w:r>
    </w:p>
    <w:p>
      <w:pPr>
        <w:rPr>
          <w:sz w:val="24"/>
          <w:szCs w:val="24"/>
        </w:rPr>
      </w:pPr>
    </w:p>
    <w:p>
      <w:pPr>
        <w:rPr>
          <w:rFonts w:eastAsiaTheme="minorEastAsia"/>
          <w:sz w:val="24"/>
          <w:szCs w:val="24"/>
          <w:lang w:eastAsia="zh-CN"/>
        </w:rPr>
      </w:pPr>
      <w:r>
        <w:rPr>
          <w:sz w:val="24"/>
          <w:szCs w:val="24"/>
        </w:rPr>
        <w:t>On February 23, 2024, at 11.30 PM, Quan Voon Joe (our leader) initiated the first Coding 1.0 and then we continue start to do our Flowchart, Algorithm, IPO, and PAC. After we all discuss and keep continue r</w:t>
      </w:r>
      <w:r>
        <w:rPr>
          <w:rFonts w:hint="eastAsia" w:eastAsiaTheme="minorEastAsia"/>
          <w:sz w:val="24"/>
          <w:szCs w:val="24"/>
          <w:lang w:eastAsia="zh-CN"/>
        </w:rPr>
        <w:t>edo</w:t>
      </w:r>
      <w:r>
        <w:rPr>
          <w:rFonts w:eastAsiaTheme="minorEastAsia"/>
          <w:sz w:val="24"/>
          <w:szCs w:val="24"/>
          <w:lang w:eastAsia="zh-CN"/>
        </w:rPr>
        <w:t xml:space="preserve"> and redo make sure nothing mistaken. </w:t>
      </w:r>
    </w:p>
    <w:p>
      <w:pPr>
        <w:rPr>
          <w:rFonts w:eastAsiaTheme="minorEastAsia"/>
          <w:sz w:val="24"/>
          <w:szCs w:val="24"/>
          <w:lang w:eastAsia="zh-CN"/>
        </w:rPr>
      </w:pPr>
    </w:p>
    <w:p>
      <w:pPr>
        <w:rPr>
          <w:rFonts w:eastAsiaTheme="minorEastAsia"/>
          <w:sz w:val="24"/>
          <w:szCs w:val="24"/>
          <w:lang w:eastAsia="zh-CN"/>
        </w:rPr>
      </w:pPr>
      <w:r>
        <w:rPr>
          <w:rFonts w:eastAsiaTheme="minorEastAsia"/>
          <w:sz w:val="24"/>
          <w:szCs w:val="24"/>
          <w:lang w:eastAsia="zh-CN"/>
        </w:rPr>
        <w:t xml:space="preserve">On February 28,2024, at 11.10pm, as our last checking everything in processing don’t have any </w:t>
      </w:r>
      <w:r>
        <w:rPr>
          <w:rFonts w:hint="eastAsia" w:eastAsiaTheme="minorEastAsia"/>
          <w:sz w:val="24"/>
          <w:szCs w:val="24"/>
          <w:lang w:eastAsia="zh-CN"/>
        </w:rPr>
        <w:t>p</w:t>
      </w:r>
      <w:r>
        <w:rPr>
          <w:rFonts w:eastAsiaTheme="minorEastAsia"/>
          <w:sz w:val="24"/>
          <w:szCs w:val="24"/>
          <w:lang w:eastAsia="zh-CN"/>
        </w:rPr>
        <w:t>olish in the coding, report, and presentation slide.</w:t>
      </w:r>
    </w:p>
    <w:p>
      <w:pPr>
        <w:rPr>
          <w:b/>
          <w:bCs/>
          <w:sz w:val="24"/>
          <w:szCs w:val="24"/>
          <w:u w:val="single"/>
        </w:rPr>
      </w:pPr>
    </w:p>
    <w:p>
      <w:pPr>
        <w:rPr>
          <w:b/>
          <w:bCs/>
          <w:sz w:val="24"/>
          <w:szCs w:val="24"/>
          <w:u w:val="single"/>
        </w:rPr>
      </w:pPr>
    </w:p>
    <w:p>
      <w:pPr>
        <w:rPr>
          <w:b/>
          <w:bCs/>
          <w:sz w:val="24"/>
          <w:szCs w:val="24"/>
          <w:u w:val="single"/>
        </w:rPr>
      </w:pPr>
    </w:p>
    <w:p>
      <w:pPr>
        <w:rPr>
          <w:b/>
          <w:bCs/>
          <w:sz w:val="24"/>
          <w:szCs w:val="24"/>
          <w:u w:val="single"/>
        </w:rPr>
      </w:pPr>
    </w:p>
    <w:p>
      <w:pPr>
        <w:rPr>
          <w:b/>
          <w:bCs/>
          <w:sz w:val="24"/>
          <w:szCs w:val="24"/>
          <w:u w:val="single"/>
        </w:rPr>
      </w:pPr>
    </w:p>
    <w:p>
      <w:pPr>
        <w:rPr>
          <w:b/>
          <w:bCs/>
          <w:sz w:val="24"/>
          <w:szCs w:val="24"/>
          <w:u w:val="single"/>
        </w:rPr>
      </w:pPr>
    </w:p>
    <w:p>
      <w:pPr>
        <w:rPr>
          <w:b/>
          <w:bCs/>
          <w:sz w:val="24"/>
          <w:szCs w:val="24"/>
          <w:u w:val="single"/>
        </w:rPr>
      </w:pPr>
    </w:p>
    <w:p>
      <w:pPr>
        <w:rPr>
          <w:b/>
          <w:bCs/>
          <w:sz w:val="24"/>
          <w:szCs w:val="24"/>
          <w:u w:val="single"/>
        </w:rPr>
      </w:pPr>
    </w:p>
    <w:p>
      <w:pPr>
        <w:rPr>
          <w:b/>
          <w:bCs/>
          <w:sz w:val="24"/>
          <w:szCs w:val="24"/>
          <w:u w:val="single"/>
        </w:rPr>
      </w:pPr>
    </w:p>
    <w:p>
      <w:pPr>
        <w:rPr>
          <w:b/>
          <w:bCs/>
          <w:sz w:val="24"/>
          <w:szCs w:val="24"/>
          <w:u w:val="single"/>
        </w:rPr>
      </w:pPr>
    </w:p>
    <w:p>
      <w:pPr>
        <w:rPr>
          <w:b/>
          <w:bCs/>
          <w:sz w:val="24"/>
          <w:szCs w:val="24"/>
          <w:u w:val="single"/>
        </w:rPr>
      </w:pPr>
    </w:p>
    <w:p>
      <w:pPr>
        <w:rPr>
          <w:b/>
          <w:bCs/>
          <w:sz w:val="24"/>
          <w:szCs w:val="24"/>
          <w:u w:val="single"/>
        </w:rPr>
      </w:pPr>
    </w:p>
    <w:p>
      <w:pPr>
        <w:rPr>
          <w:b/>
          <w:bCs/>
          <w:sz w:val="24"/>
          <w:szCs w:val="24"/>
          <w:u w:val="single"/>
        </w:rPr>
      </w:pPr>
    </w:p>
    <w:p>
      <w:pPr>
        <w:rPr>
          <w:b/>
          <w:bCs/>
          <w:sz w:val="24"/>
          <w:szCs w:val="24"/>
          <w:u w:val="single"/>
        </w:rPr>
      </w:pPr>
    </w:p>
    <w:p>
      <w:pPr>
        <w:rPr>
          <w:b/>
          <w:bCs/>
          <w:sz w:val="24"/>
          <w:szCs w:val="24"/>
          <w:u w:val="single"/>
        </w:rPr>
      </w:pPr>
    </w:p>
    <w:p>
      <w:pPr>
        <w:rPr>
          <w:b/>
          <w:bCs/>
          <w:sz w:val="24"/>
          <w:szCs w:val="24"/>
          <w:u w:val="single"/>
        </w:rPr>
      </w:pPr>
    </w:p>
    <w:p>
      <w:pPr>
        <w:rPr>
          <w:b/>
          <w:bCs/>
          <w:sz w:val="24"/>
          <w:szCs w:val="24"/>
          <w:u w:val="single"/>
        </w:rPr>
      </w:pPr>
    </w:p>
    <w:p>
      <w:pPr>
        <w:rPr>
          <w:b/>
          <w:bCs/>
          <w:sz w:val="24"/>
          <w:szCs w:val="24"/>
          <w:u w:val="single"/>
        </w:rPr>
      </w:pPr>
    </w:p>
    <w:p>
      <w:pPr>
        <w:rPr>
          <w:b/>
          <w:bCs/>
          <w:sz w:val="24"/>
          <w:szCs w:val="24"/>
          <w:u w:val="single"/>
        </w:rPr>
      </w:pPr>
    </w:p>
    <w:p>
      <w:pPr>
        <w:rPr>
          <w:b/>
          <w:bCs/>
          <w:sz w:val="24"/>
          <w:szCs w:val="24"/>
          <w:u w:val="single"/>
        </w:rPr>
      </w:pPr>
    </w:p>
    <w:p>
      <w:pPr>
        <w:rPr>
          <w:b/>
          <w:bCs/>
          <w:sz w:val="24"/>
          <w:szCs w:val="24"/>
          <w:u w:val="single"/>
        </w:rPr>
      </w:pPr>
    </w:p>
    <w:p>
      <w:pPr>
        <w:rPr>
          <w:b/>
          <w:bCs/>
          <w:sz w:val="24"/>
          <w:szCs w:val="24"/>
          <w:u w:val="single"/>
        </w:rPr>
      </w:pPr>
    </w:p>
    <w:p>
      <w:pPr>
        <w:rPr>
          <w:b/>
          <w:bCs/>
          <w:sz w:val="24"/>
          <w:szCs w:val="24"/>
          <w:u w:val="single"/>
        </w:rPr>
      </w:pPr>
    </w:p>
    <w:p>
      <w:pPr>
        <w:rPr>
          <w:b/>
          <w:bCs/>
          <w:sz w:val="24"/>
          <w:szCs w:val="24"/>
          <w:u w:val="single"/>
        </w:rPr>
      </w:pPr>
    </w:p>
    <w:p>
      <w:pPr>
        <w:spacing w:line="360" w:lineRule="auto"/>
        <w:rPr>
          <w:b/>
          <w:bCs/>
          <w:sz w:val="24"/>
          <w:szCs w:val="24"/>
          <w:u w:val="single"/>
        </w:rPr>
      </w:pPr>
      <w:r>
        <w:rPr>
          <w:b/>
          <w:bCs/>
          <w:sz w:val="24"/>
          <w:szCs w:val="24"/>
          <w:u w:val="single"/>
        </w:rPr>
        <w:t>PROJECT DESCRIPTION</w:t>
      </w:r>
    </w:p>
    <w:p>
      <w:pPr>
        <w:spacing w:line="360" w:lineRule="auto"/>
        <w:rPr>
          <w:b/>
          <w:bCs/>
          <w:sz w:val="24"/>
          <w:szCs w:val="24"/>
          <w:u w:val="single"/>
        </w:rPr>
      </w:pPr>
    </w:p>
    <w:p>
      <w:pPr>
        <w:spacing w:line="360" w:lineRule="auto"/>
        <w:rPr>
          <w:sz w:val="24"/>
          <w:szCs w:val="24"/>
        </w:rPr>
      </w:pPr>
      <w:r>
        <w:rPr>
          <w:sz w:val="24"/>
          <w:szCs w:val="24"/>
        </w:rPr>
        <w:t>In this project, we will be constructing a program for a Coffee vending Machine.</w:t>
      </w:r>
    </w:p>
    <w:p>
      <w:pPr>
        <w:spacing w:line="360" w:lineRule="auto"/>
        <w:rPr>
          <w:sz w:val="24"/>
          <w:szCs w:val="24"/>
        </w:rPr>
      </w:pPr>
    </w:p>
    <w:p>
      <w:pPr>
        <w:spacing w:line="360" w:lineRule="auto"/>
        <w:rPr>
          <w:sz w:val="24"/>
          <w:szCs w:val="24"/>
        </w:rPr>
      </w:pPr>
      <w:r>
        <w:rPr>
          <w:sz w:val="24"/>
          <w:szCs w:val="24"/>
        </w:rPr>
        <w:t>Our Coffee Vending Machine consists of a structured programmed coding to function as an automated machine which allows the user to purchase one or more types of coffee conveniently.</w:t>
      </w:r>
    </w:p>
    <w:p>
      <w:pPr>
        <w:spacing w:line="360" w:lineRule="auto"/>
        <w:rPr>
          <w:sz w:val="24"/>
          <w:szCs w:val="24"/>
        </w:rPr>
      </w:pPr>
    </w:p>
    <w:p>
      <w:pPr>
        <w:spacing w:line="360" w:lineRule="auto"/>
        <w:rPr>
          <w:rFonts w:hint="eastAsia" w:eastAsiaTheme="minorEastAsia"/>
          <w:sz w:val="24"/>
          <w:szCs w:val="24"/>
          <w:lang w:eastAsia="zh-CN"/>
        </w:rPr>
      </w:pPr>
      <w:r>
        <w:rPr>
          <w:sz w:val="24"/>
          <w:szCs w:val="24"/>
        </w:rPr>
        <w:t>We have discussed and distributed our task before we proceed with this project to prevent facing communication issues. These are the task for the team members:</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33"/>
        <w:gridCol w:w="47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33" w:type="dxa"/>
          </w:tcPr>
          <w:p>
            <w:pPr>
              <w:spacing w:line="360" w:lineRule="auto"/>
              <w:jc w:val="center"/>
              <w:rPr>
                <w:b/>
                <w:bCs/>
                <w:sz w:val="24"/>
                <w:szCs w:val="24"/>
              </w:rPr>
            </w:pPr>
            <w:r>
              <w:rPr>
                <w:b/>
                <w:bCs/>
                <w:sz w:val="24"/>
                <w:szCs w:val="24"/>
              </w:rPr>
              <w:t>Task</w:t>
            </w:r>
          </w:p>
        </w:tc>
        <w:tc>
          <w:tcPr>
            <w:tcW w:w="4733" w:type="dxa"/>
          </w:tcPr>
          <w:p>
            <w:pPr>
              <w:spacing w:line="360" w:lineRule="auto"/>
              <w:jc w:val="center"/>
              <w:rPr>
                <w:b/>
                <w:bCs/>
                <w:sz w:val="24"/>
                <w:szCs w:val="24"/>
              </w:rPr>
            </w:pPr>
            <w:r>
              <w:rPr>
                <w:b/>
                <w:bCs/>
                <w:sz w:val="24"/>
                <w:szCs w:val="24"/>
              </w:rPr>
              <w:t>TEAM MEMBERS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33" w:type="dxa"/>
          </w:tcPr>
          <w:p>
            <w:pPr>
              <w:spacing w:line="360" w:lineRule="auto"/>
              <w:jc w:val="left"/>
              <w:rPr>
                <w:sz w:val="24"/>
                <w:szCs w:val="24"/>
              </w:rPr>
            </w:pPr>
            <w:r>
              <w:rPr>
                <w:sz w:val="24"/>
                <w:szCs w:val="24"/>
              </w:rPr>
              <w:t>Coding</w:t>
            </w:r>
          </w:p>
        </w:tc>
        <w:tc>
          <w:tcPr>
            <w:tcW w:w="4733" w:type="dxa"/>
          </w:tcPr>
          <w:p>
            <w:pPr>
              <w:spacing w:line="360" w:lineRule="auto"/>
              <w:jc w:val="both"/>
              <w:rPr>
                <w:sz w:val="24"/>
                <w:szCs w:val="24"/>
              </w:rPr>
            </w:pPr>
            <w:r>
              <w:rPr>
                <w:sz w:val="24"/>
                <w:szCs w:val="24"/>
              </w:rPr>
              <w:t>Quan Voon Joe, Lee Zhao Shean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33" w:type="dxa"/>
          </w:tcPr>
          <w:p>
            <w:pPr>
              <w:spacing w:line="360" w:lineRule="auto"/>
              <w:jc w:val="both"/>
              <w:rPr>
                <w:sz w:val="24"/>
                <w:szCs w:val="24"/>
              </w:rPr>
            </w:pPr>
            <w:r>
              <w:rPr>
                <w:sz w:val="24"/>
                <w:szCs w:val="24"/>
              </w:rPr>
              <w:t>IPO chart, PAC chart, Algorithm, flowchart</w:t>
            </w:r>
          </w:p>
        </w:tc>
        <w:tc>
          <w:tcPr>
            <w:tcW w:w="4733" w:type="dxa"/>
          </w:tcPr>
          <w:p>
            <w:pPr>
              <w:spacing w:line="360" w:lineRule="auto"/>
              <w:jc w:val="both"/>
              <w:rPr>
                <w:sz w:val="24"/>
                <w:szCs w:val="24"/>
              </w:rPr>
            </w:pPr>
            <w:r>
              <w:rPr>
                <w:sz w:val="24"/>
                <w:szCs w:val="24"/>
              </w:rPr>
              <w:t>Chai Yee Jin, Lee Zhao Shean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33" w:type="dxa"/>
            <w:tcBorders>
              <w:top w:val="single" w:color="auto" w:sz="4" w:space="0"/>
              <w:left w:val="single" w:color="auto" w:sz="4" w:space="0"/>
              <w:bottom w:val="single" w:color="auto" w:sz="4" w:space="0"/>
              <w:right w:val="single" w:color="auto" w:sz="4" w:space="0"/>
            </w:tcBorders>
          </w:tcPr>
          <w:p>
            <w:pPr>
              <w:spacing w:line="360" w:lineRule="auto"/>
              <w:jc w:val="both"/>
              <w:rPr>
                <w:sz w:val="24"/>
                <w:szCs w:val="24"/>
              </w:rPr>
            </w:pPr>
            <w:r>
              <w:rPr>
                <w:sz w:val="24"/>
                <w:szCs w:val="24"/>
              </w:rPr>
              <w:t>Project Report</w:t>
            </w:r>
          </w:p>
        </w:tc>
        <w:tc>
          <w:tcPr>
            <w:tcW w:w="4733" w:type="dxa"/>
          </w:tcPr>
          <w:p>
            <w:pPr>
              <w:spacing w:line="360" w:lineRule="auto"/>
              <w:jc w:val="both"/>
              <w:rPr>
                <w:sz w:val="24"/>
                <w:szCs w:val="24"/>
              </w:rPr>
            </w:pPr>
            <w:r>
              <w:rPr>
                <w:sz w:val="24"/>
                <w:szCs w:val="24"/>
              </w:rPr>
              <w:t>Chai Yee Jin, Cheah Zheng 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33" w:type="dxa"/>
            <w:tcBorders>
              <w:top w:val="single" w:color="auto" w:sz="4" w:space="0"/>
              <w:left w:val="single" w:color="auto" w:sz="4" w:space="0"/>
              <w:bottom w:val="single" w:color="auto" w:sz="4" w:space="0"/>
              <w:right w:val="single" w:color="auto" w:sz="4" w:space="0"/>
            </w:tcBorders>
          </w:tcPr>
          <w:p>
            <w:pPr>
              <w:spacing w:line="360" w:lineRule="auto"/>
              <w:jc w:val="both"/>
              <w:rPr>
                <w:sz w:val="24"/>
                <w:szCs w:val="24"/>
              </w:rPr>
            </w:pPr>
            <w:r>
              <w:rPr>
                <w:sz w:val="24"/>
                <w:szCs w:val="24"/>
              </w:rPr>
              <w:t>Presentation</w:t>
            </w:r>
          </w:p>
        </w:tc>
        <w:tc>
          <w:tcPr>
            <w:tcW w:w="4733" w:type="dxa"/>
          </w:tcPr>
          <w:p>
            <w:pPr>
              <w:spacing w:line="360" w:lineRule="auto"/>
              <w:jc w:val="both"/>
              <w:rPr>
                <w:sz w:val="24"/>
                <w:szCs w:val="24"/>
              </w:rPr>
            </w:pPr>
            <w:r>
              <w:rPr>
                <w:sz w:val="24"/>
                <w:szCs w:val="24"/>
              </w:rPr>
              <w:t>Cheah Zheng Ting, Quan Voon Joe</w:t>
            </w:r>
          </w:p>
        </w:tc>
      </w:tr>
    </w:tbl>
    <w:p>
      <w:pPr>
        <w:spacing w:line="360" w:lineRule="auto"/>
        <w:rPr>
          <w:sz w:val="24"/>
          <w:szCs w:val="24"/>
        </w:rPr>
      </w:pPr>
    </w:p>
    <w:p>
      <w:pPr>
        <w:spacing w:line="360" w:lineRule="auto"/>
        <w:rPr>
          <w:sz w:val="24"/>
          <w:szCs w:val="24"/>
        </w:rPr>
      </w:pPr>
      <w:r>
        <w:rPr>
          <w:sz w:val="24"/>
          <w:szCs w:val="24"/>
        </w:rPr>
        <w:t>After distributing the class, we can start coding immediately. Once the coding is finished, we will check the code for any errors and try to improvise by modifying it so that the user can understand the vending machine easily. We should make sure that the code has no issue so that the user will be satisfied with the vending machine.</w:t>
      </w:r>
    </w:p>
    <w:p>
      <w:pPr>
        <w:rPr>
          <w:sz w:val="24"/>
          <w:szCs w:val="24"/>
          <w:lang w:val="en-MY"/>
        </w:rPr>
      </w:pPr>
      <w:r>
        <w:rPr>
          <w:sz w:val="24"/>
          <w:szCs w:val="24"/>
        </w:rPr>
        <w:br w:type="page"/>
      </w:r>
    </w:p>
    <w:p>
      <w:pPr>
        <w:spacing w:line="360" w:lineRule="auto"/>
        <w:rPr>
          <w:rFonts w:eastAsia="SimSun"/>
          <w:b/>
          <w:bCs/>
          <w:sz w:val="24"/>
          <w:szCs w:val="24"/>
          <w:u w:val="single"/>
          <w:lang w:eastAsia="zh-CN"/>
        </w:rPr>
      </w:pPr>
      <w:r>
        <w:rPr>
          <w:b/>
          <w:bCs/>
          <w:sz w:val="24"/>
          <w:szCs w:val="24"/>
          <w:u w:val="single"/>
        </w:rPr>
        <w:t>PROJECT DESIGN</w:t>
      </w:r>
    </w:p>
    <w:p>
      <w:pPr>
        <w:rPr>
          <w:sz w:val="24"/>
          <w:szCs w:val="24"/>
          <w:lang w:val="en-MY"/>
        </w:rPr>
      </w:pPr>
      <w:r>
        <w:rPr>
          <w:sz w:val="24"/>
          <w:szCs w:val="24"/>
          <w:lang w:val="en-MY"/>
        </w:rPr>
        <w:t>//Define a struct for drinks</w:t>
      </w:r>
    </w:p>
    <w:p>
      <w:pPr>
        <w:rPr>
          <w:lang w:val="en-MY"/>
        </w:rPr>
      </w:pPr>
      <w:r>
        <w:drawing>
          <wp:inline distT="0" distB="0" distL="114300" distR="114300">
            <wp:extent cx="2277745" cy="130302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7"/>
                    <a:srcRect r="55912"/>
                    <a:stretch>
                      <a:fillRect/>
                    </a:stretch>
                  </pic:blipFill>
                  <pic:spPr>
                    <a:xfrm>
                      <a:off x="0" y="0"/>
                      <a:ext cx="2277745" cy="1303020"/>
                    </a:xfrm>
                    <a:prstGeom prst="rect">
                      <a:avLst/>
                    </a:prstGeom>
                    <a:noFill/>
                    <a:ln>
                      <a:noFill/>
                    </a:ln>
                  </pic:spPr>
                </pic:pic>
              </a:graphicData>
            </a:graphic>
          </wp:inline>
        </w:drawing>
      </w:r>
    </w:p>
    <w:p>
      <w:pPr>
        <w:rPr>
          <w:sz w:val="24"/>
          <w:szCs w:val="24"/>
          <w:lang w:val="en-MY"/>
        </w:rPr>
      </w:pPr>
      <w:r>
        <w:rPr>
          <w:sz w:val="24"/>
          <w:szCs w:val="24"/>
          <w:lang w:val="en-MY"/>
        </w:rPr>
        <w:t xml:space="preserve">                     Figure 2.1</w:t>
      </w:r>
    </w:p>
    <w:p>
      <w:pPr>
        <w:rPr>
          <w:rFonts w:eastAsia="SimSun"/>
          <w:sz w:val="24"/>
          <w:szCs w:val="24"/>
          <w:lang w:eastAsia="zh-CN"/>
        </w:rPr>
      </w:pPr>
      <w:r>
        <w:rPr>
          <w:rFonts w:hint="eastAsia" w:eastAsia="SimSun"/>
          <w:sz w:val="24"/>
          <w:szCs w:val="24"/>
          <w:lang w:eastAsia="zh-CN"/>
        </w:rPr>
        <w:t xml:space="preserve">Figure 2.1 , </w:t>
      </w:r>
      <w:r>
        <w:rPr>
          <w:rFonts w:hint="eastAsia" w:eastAsia="SimSun"/>
          <w:b/>
          <w:bCs/>
          <w:sz w:val="24"/>
          <w:szCs w:val="24"/>
          <w:lang w:eastAsia="zh-CN"/>
        </w:rPr>
        <w:t xml:space="preserve">struct Drink { </w:t>
      </w:r>
      <w:r>
        <w:rPr>
          <w:rFonts w:hint="eastAsia" w:eastAsia="SimSun"/>
          <w:sz w:val="24"/>
          <w:szCs w:val="24"/>
          <w:lang w:eastAsia="zh-CN"/>
        </w:rPr>
        <w:t xml:space="preserve">is a user defined data type called a struct to let you combine variables of different type. </w:t>
      </w:r>
      <w:r>
        <w:rPr>
          <w:rFonts w:eastAsia="SimSun"/>
          <w:b/>
          <w:bCs/>
          <w:sz w:val="24"/>
          <w:szCs w:val="24"/>
          <w:lang w:eastAsia="zh-CN"/>
        </w:rPr>
        <w:t>‘</w:t>
      </w:r>
      <w:r>
        <w:rPr>
          <w:rFonts w:hint="eastAsia" w:eastAsia="SimSun"/>
          <w:b/>
          <w:bCs/>
          <w:sz w:val="24"/>
          <w:szCs w:val="24"/>
          <w:lang w:eastAsia="zh-CN"/>
        </w:rPr>
        <w:t>String code</w:t>
      </w:r>
      <w:r>
        <w:rPr>
          <w:rFonts w:hint="eastAsia" w:eastAsia="SimSun"/>
          <w:sz w:val="24"/>
          <w:szCs w:val="24"/>
          <w:lang w:eastAsia="zh-CN"/>
        </w:rPr>
        <w:t>;</w:t>
      </w:r>
      <w:r>
        <w:rPr>
          <w:rFonts w:eastAsia="SimSun"/>
          <w:sz w:val="24"/>
          <w:szCs w:val="24"/>
          <w:lang w:eastAsia="zh-CN"/>
        </w:rPr>
        <w:t>’</w:t>
      </w:r>
      <w:r>
        <w:rPr>
          <w:rFonts w:hint="eastAsia" w:eastAsia="SimSun"/>
          <w:sz w:val="24"/>
          <w:szCs w:val="24"/>
          <w:lang w:eastAsia="zh-CN"/>
        </w:rPr>
        <w:t xml:space="preserve"> declares a member variable name </w:t>
      </w:r>
      <w:r>
        <w:rPr>
          <w:rFonts w:eastAsia="SimSun"/>
          <w:b/>
          <w:bCs/>
          <w:sz w:val="24"/>
          <w:szCs w:val="24"/>
          <w:lang w:eastAsia="zh-CN"/>
        </w:rPr>
        <w:t>‘</w:t>
      </w:r>
      <w:r>
        <w:rPr>
          <w:rFonts w:hint="eastAsia" w:eastAsia="SimSun"/>
          <w:b/>
          <w:bCs/>
          <w:sz w:val="24"/>
          <w:szCs w:val="24"/>
          <w:lang w:eastAsia="zh-CN"/>
        </w:rPr>
        <w:t>code</w:t>
      </w:r>
      <w:r>
        <w:rPr>
          <w:rFonts w:eastAsia="SimSun"/>
          <w:b/>
          <w:bCs/>
          <w:sz w:val="24"/>
          <w:szCs w:val="24"/>
          <w:lang w:eastAsia="zh-CN"/>
        </w:rPr>
        <w:t>’</w:t>
      </w:r>
      <w:r>
        <w:rPr>
          <w:rFonts w:hint="eastAsia" w:eastAsia="SimSun"/>
          <w:b/>
          <w:bCs/>
          <w:sz w:val="24"/>
          <w:szCs w:val="24"/>
          <w:lang w:eastAsia="zh-CN"/>
        </w:rPr>
        <w:t xml:space="preserve"> </w:t>
      </w:r>
      <w:r>
        <w:rPr>
          <w:rFonts w:hint="eastAsia" w:eastAsia="SimSun"/>
          <w:sz w:val="24"/>
          <w:szCs w:val="24"/>
          <w:lang w:eastAsia="zh-CN"/>
        </w:rPr>
        <w:t xml:space="preserve">inside the  </w:t>
      </w:r>
      <w:r>
        <w:rPr>
          <w:rFonts w:eastAsia="SimSun"/>
          <w:b/>
          <w:bCs/>
          <w:sz w:val="24"/>
          <w:szCs w:val="24"/>
          <w:lang w:eastAsia="zh-CN"/>
        </w:rPr>
        <w:t>‘</w:t>
      </w:r>
      <w:r>
        <w:rPr>
          <w:rFonts w:hint="eastAsia" w:eastAsia="SimSun"/>
          <w:b/>
          <w:bCs/>
          <w:sz w:val="24"/>
          <w:szCs w:val="24"/>
          <w:lang w:eastAsia="zh-CN"/>
        </w:rPr>
        <w:t>Drink</w:t>
      </w:r>
      <w:r>
        <w:rPr>
          <w:rFonts w:eastAsia="SimSun"/>
          <w:b/>
          <w:bCs/>
          <w:sz w:val="24"/>
          <w:szCs w:val="24"/>
          <w:lang w:eastAsia="zh-CN"/>
        </w:rPr>
        <w:t>’</w:t>
      </w:r>
      <w:r>
        <w:rPr>
          <w:rFonts w:hint="eastAsia" w:eastAsia="SimSun"/>
          <w:b/>
          <w:bCs/>
          <w:sz w:val="24"/>
          <w:szCs w:val="24"/>
          <w:lang w:eastAsia="zh-CN"/>
        </w:rPr>
        <w:t xml:space="preserve"> </w:t>
      </w:r>
      <w:r>
        <w:rPr>
          <w:rFonts w:hint="eastAsia" w:eastAsia="SimSun"/>
          <w:sz w:val="24"/>
          <w:szCs w:val="24"/>
          <w:lang w:eastAsia="zh-CN"/>
        </w:rPr>
        <w:t xml:space="preserve">struct. It is a type of </w:t>
      </w:r>
      <w:r>
        <w:rPr>
          <w:rFonts w:eastAsia="SimSun"/>
          <w:b/>
          <w:bCs/>
          <w:sz w:val="24"/>
          <w:szCs w:val="24"/>
          <w:lang w:eastAsia="zh-CN"/>
        </w:rPr>
        <w:t>‘</w:t>
      </w:r>
      <w:r>
        <w:rPr>
          <w:rFonts w:hint="eastAsia" w:eastAsia="SimSun"/>
          <w:b/>
          <w:bCs/>
          <w:sz w:val="24"/>
          <w:szCs w:val="24"/>
          <w:lang w:eastAsia="zh-CN"/>
        </w:rPr>
        <w:t>string</w:t>
      </w:r>
      <w:r>
        <w:rPr>
          <w:rFonts w:eastAsia="SimSun"/>
          <w:b/>
          <w:bCs/>
          <w:sz w:val="24"/>
          <w:szCs w:val="24"/>
          <w:lang w:eastAsia="zh-CN"/>
        </w:rPr>
        <w:t>’</w:t>
      </w:r>
      <w:r>
        <w:rPr>
          <w:rFonts w:hint="eastAsia" w:eastAsia="SimSun"/>
          <w:sz w:val="24"/>
          <w:szCs w:val="24"/>
          <w:lang w:eastAsia="zh-CN"/>
        </w:rPr>
        <w:t xml:space="preserve">. </w:t>
      </w:r>
      <w:r>
        <w:rPr>
          <w:rFonts w:eastAsia="SimSun"/>
          <w:b/>
          <w:bCs/>
          <w:sz w:val="24"/>
          <w:szCs w:val="24"/>
          <w:lang w:eastAsia="zh-CN"/>
        </w:rPr>
        <w:t>‘</w:t>
      </w:r>
      <w:r>
        <w:rPr>
          <w:rFonts w:hint="eastAsia" w:eastAsia="SimSun"/>
          <w:b/>
          <w:bCs/>
          <w:sz w:val="24"/>
          <w:szCs w:val="24"/>
          <w:lang w:eastAsia="zh-CN"/>
        </w:rPr>
        <w:t>string name</w:t>
      </w:r>
      <w:r>
        <w:rPr>
          <w:rFonts w:eastAsia="SimSun"/>
          <w:b/>
          <w:bCs/>
          <w:sz w:val="24"/>
          <w:szCs w:val="24"/>
          <w:lang w:eastAsia="zh-CN"/>
        </w:rPr>
        <w:t>’</w:t>
      </w:r>
      <w:r>
        <w:rPr>
          <w:rFonts w:hint="eastAsia" w:eastAsia="SimSun"/>
          <w:b/>
          <w:bCs/>
          <w:sz w:val="24"/>
          <w:szCs w:val="24"/>
          <w:lang w:eastAsia="zh-CN"/>
        </w:rPr>
        <w:t xml:space="preserve"> </w:t>
      </w:r>
      <w:r>
        <w:rPr>
          <w:rFonts w:hint="eastAsia" w:eastAsia="SimSun"/>
          <w:sz w:val="24"/>
          <w:szCs w:val="24"/>
          <w:lang w:eastAsia="zh-CN"/>
        </w:rPr>
        <w:t xml:space="preserve">declare a variable named </w:t>
      </w:r>
      <w:r>
        <w:rPr>
          <w:rFonts w:eastAsia="SimSun"/>
          <w:b/>
          <w:bCs/>
          <w:sz w:val="24"/>
          <w:szCs w:val="24"/>
          <w:lang w:eastAsia="zh-CN"/>
        </w:rPr>
        <w:t>‘</w:t>
      </w:r>
      <w:r>
        <w:rPr>
          <w:rFonts w:hint="eastAsia" w:eastAsia="SimSun"/>
          <w:b/>
          <w:bCs/>
          <w:sz w:val="24"/>
          <w:szCs w:val="24"/>
          <w:lang w:eastAsia="zh-CN"/>
        </w:rPr>
        <w:t>name</w:t>
      </w:r>
      <w:r>
        <w:rPr>
          <w:rFonts w:eastAsia="SimSun"/>
          <w:b/>
          <w:bCs/>
          <w:sz w:val="24"/>
          <w:szCs w:val="24"/>
          <w:lang w:eastAsia="zh-CN"/>
        </w:rPr>
        <w:t>’</w:t>
      </w:r>
      <w:r>
        <w:rPr>
          <w:rFonts w:hint="eastAsia" w:eastAsia="SimSun"/>
          <w:b/>
          <w:bCs/>
          <w:sz w:val="24"/>
          <w:szCs w:val="24"/>
          <w:lang w:eastAsia="zh-CN"/>
        </w:rPr>
        <w:t xml:space="preserve"> </w:t>
      </w:r>
      <w:r>
        <w:rPr>
          <w:rFonts w:hint="eastAsia" w:eastAsia="SimSun"/>
          <w:sz w:val="24"/>
          <w:szCs w:val="24"/>
          <w:lang w:eastAsia="zh-CN"/>
        </w:rPr>
        <w:t xml:space="preserve">of type </w:t>
      </w:r>
      <w:r>
        <w:rPr>
          <w:rFonts w:eastAsia="SimSun"/>
          <w:b/>
          <w:bCs/>
          <w:sz w:val="24"/>
          <w:szCs w:val="24"/>
          <w:lang w:eastAsia="zh-CN"/>
        </w:rPr>
        <w:t>‘</w:t>
      </w:r>
      <w:r>
        <w:rPr>
          <w:rFonts w:hint="eastAsia" w:eastAsia="SimSun"/>
          <w:b/>
          <w:bCs/>
          <w:sz w:val="24"/>
          <w:szCs w:val="24"/>
          <w:lang w:eastAsia="zh-CN"/>
        </w:rPr>
        <w:t>string</w:t>
      </w:r>
      <w:r>
        <w:rPr>
          <w:rFonts w:eastAsia="SimSun"/>
          <w:b/>
          <w:bCs/>
          <w:sz w:val="24"/>
          <w:szCs w:val="24"/>
          <w:lang w:eastAsia="zh-CN"/>
        </w:rPr>
        <w:t>’</w:t>
      </w:r>
      <w:r>
        <w:rPr>
          <w:rFonts w:hint="eastAsia" w:eastAsia="SimSun"/>
          <w:sz w:val="24"/>
          <w:szCs w:val="24"/>
          <w:lang w:eastAsia="zh-CN"/>
        </w:rPr>
        <w:t xml:space="preserve">. </w:t>
      </w:r>
      <w:r>
        <w:rPr>
          <w:rFonts w:eastAsia="SimSun"/>
          <w:b/>
          <w:bCs/>
          <w:sz w:val="24"/>
          <w:szCs w:val="24"/>
          <w:lang w:eastAsia="zh-CN"/>
        </w:rPr>
        <w:t>‘</w:t>
      </w:r>
      <w:r>
        <w:rPr>
          <w:rFonts w:hint="eastAsia" w:eastAsia="SimSun"/>
          <w:b/>
          <w:bCs/>
          <w:sz w:val="24"/>
          <w:szCs w:val="24"/>
          <w:lang w:eastAsia="zh-CN"/>
        </w:rPr>
        <w:t>double price</w:t>
      </w:r>
      <w:r>
        <w:rPr>
          <w:rFonts w:eastAsia="SimSun"/>
          <w:b/>
          <w:bCs/>
          <w:sz w:val="24"/>
          <w:szCs w:val="24"/>
          <w:lang w:eastAsia="zh-CN"/>
        </w:rPr>
        <w:t>’</w:t>
      </w:r>
      <w:r>
        <w:rPr>
          <w:rFonts w:hint="eastAsia" w:eastAsia="SimSun"/>
          <w:b/>
          <w:bCs/>
          <w:sz w:val="24"/>
          <w:szCs w:val="24"/>
          <w:lang w:eastAsia="zh-CN"/>
        </w:rPr>
        <w:t xml:space="preserve"> </w:t>
      </w:r>
      <w:r>
        <w:rPr>
          <w:rFonts w:hint="eastAsia" w:eastAsia="SimSun"/>
          <w:sz w:val="24"/>
          <w:szCs w:val="24"/>
          <w:lang w:eastAsia="zh-CN"/>
        </w:rPr>
        <w:t xml:space="preserve">declare a variable named </w:t>
      </w:r>
      <w:r>
        <w:rPr>
          <w:rFonts w:eastAsia="SimSun"/>
          <w:b/>
          <w:bCs/>
          <w:sz w:val="24"/>
          <w:szCs w:val="24"/>
          <w:lang w:eastAsia="zh-CN"/>
        </w:rPr>
        <w:t>‘</w:t>
      </w:r>
      <w:r>
        <w:rPr>
          <w:rFonts w:hint="eastAsia" w:eastAsia="SimSun"/>
          <w:b/>
          <w:bCs/>
          <w:sz w:val="24"/>
          <w:szCs w:val="24"/>
          <w:lang w:eastAsia="zh-CN"/>
        </w:rPr>
        <w:t>price</w:t>
      </w:r>
      <w:r>
        <w:rPr>
          <w:rFonts w:eastAsia="SimSun"/>
          <w:b/>
          <w:bCs/>
          <w:sz w:val="24"/>
          <w:szCs w:val="24"/>
          <w:lang w:eastAsia="zh-CN"/>
        </w:rPr>
        <w:t>’</w:t>
      </w:r>
      <w:r>
        <w:rPr>
          <w:rFonts w:hint="eastAsia" w:eastAsia="SimSun"/>
          <w:b/>
          <w:bCs/>
          <w:sz w:val="24"/>
          <w:szCs w:val="24"/>
          <w:lang w:eastAsia="zh-CN"/>
        </w:rPr>
        <w:t xml:space="preserve"> </w:t>
      </w:r>
      <w:r>
        <w:rPr>
          <w:rFonts w:hint="eastAsia" w:eastAsia="SimSun"/>
          <w:sz w:val="24"/>
          <w:szCs w:val="24"/>
          <w:lang w:eastAsia="zh-CN"/>
        </w:rPr>
        <w:t xml:space="preserve">of type </w:t>
      </w:r>
      <w:r>
        <w:rPr>
          <w:rFonts w:eastAsia="SimSun"/>
          <w:b/>
          <w:bCs/>
          <w:sz w:val="24"/>
          <w:szCs w:val="24"/>
          <w:lang w:eastAsia="zh-CN"/>
        </w:rPr>
        <w:t>‘</w:t>
      </w:r>
      <w:r>
        <w:rPr>
          <w:rFonts w:hint="eastAsia" w:eastAsia="SimSun"/>
          <w:b/>
          <w:bCs/>
          <w:sz w:val="24"/>
          <w:szCs w:val="24"/>
          <w:lang w:eastAsia="zh-CN"/>
        </w:rPr>
        <w:t>double</w:t>
      </w:r>
      <w:r>
        <w:rPr>
          <w:rFonts w:eastAsia="SimSun"/>
          <w:b/>
          <w:bCs/>
          <w:sz w:val="24"/>
          <w:szCs w:val="24"/>
          <w:lang w:eastAsia="zh-CN"/>
        </w:rPr>
        <w:t>’</w:t>
      </w:r>
      <w:r>
        <w:rPr>
          <w:rFonts w:hint="eastAsia" w:eastAsia="SimSun"/>
          <w:sz w:val="24"/>
          <w:szCs w:val="24"/>
          <w:lang w:eastAsia="zh-CN"/>
        </w:rPr>
        <w:t xml:space="preserve">. </w:t>
      </w:r>
      <w:r>
        <w:rPr>
          <w:rFonts w:eastAsia="SimSun"/>
          <w:b/>
          <w:bCs/>
          <w:sz w:val="24"/>
          <w:szCs w:val="24"/>
          <w:lang w:eastAsia="zh-CN"/>
        </w:rPr>
        <w:t>‘</w:t>
      </w:r>
      <w:r>
        <w:rPr>
          <w:rFonts w:hint="eastAsia" w:eastAsia="SimSun"/>
          <w:b/>
          <w:bCs/>
          <w:sz w:val="24"/>
          <w:szCs w:val="24"/>
          <w:lang w:eastAsia="zh-CN"/>
        </w:rPr>
        <w:t>int quantity</w:t>
      </w:r>
      <w:r>
        <w:rPr>
          <w:rFonts w:eastAsia="SimSun"/>
          <w:b/>
          <w:bCs/>
          <w:sz w:val="24"/>
          <w:szCs w:val="24"/>
          <w:lang w:eastAsia="zh-CN"/>
        </w:rPr>
        <w:t>’</w:t>
      </w:r>
      <w:r>
        <w:rPr>
          <w:rFonts w:hint="eastAsia" w:eastAsia="SimSun"/>
          <w:b/>
          <w:bCs/>
          <w:sz w:val="24"/>
          <w:szCs w:val="24"/>
          <w:lang w:eastAsia="zh-CN"/>
        </w:rPr>
        <w:t xml:space="preserve"> </w:t>
      </w:r>
      <w:r>
        <w:rPr>
          <w:rFonts w:hint="eastAsia" w:eastAsia="SimSun"/>
          <w:sz w:val="24"/>
          <w:szCs w:val="24"/>
          <w:lang w:eastAsia="zh-CN"/>
        </w:rPr>
        <w:t xml:space="preserve">declares a variable named </w:t>
      </w:r>
      <w:r>
        <w:rPr>
          <w:rFonts w:eastAsia="SimSun"/>
          <w:b/>
          <w:bCs/>
          <w:sz w:val="24"/>
          <w:szCs w:val="24"/>
          <w:lang w:eastAsia="zh-CN"/>
        </w:rPr>
        <w:t>‘</w:t>
      </w:r>
      <w:r>
        <w:rPr>
          <w:rFonts w:hint="eastAsia" w:eastAsia="SimSun"/>
          <w:b/>
          <w:bCs/>
          <w:sz w:val="24"/>
          <w:szCs w:val="24"/>
          <w:lang w:eastAsia="zh-CN"/>
        </w:rPr>
        <w:t>quantity</w:t>
      </w:r>
      <w:r>
        <w:rPr>
          <w:rFonts w:eastAsia="SimSun"/>
          <w:b/>
          <w:bCs/>
          <w:sz w:val="24"/>
          <w:szCs w:val="24"/>
          <w:lang w:eastAsia="zh-CN"/>
        </w:rPr>
        <w:t>’</w:t>
      </w:r>
      <w:r>
        <w:rPr>
          <w:rFonts w:hint="eastAsia" w:eastAsia="SimSun"/>
          <w:b/>
          <w:bCs/>
          <w:sz w:val="24"/>
          <w:szCs w:val="24"/>
          <w:lang w:eastAsia="zh-CN"/>
        </w:rPr>
        <w:t xml:space="preserve"> </w:t>
      </w:r>
      <w:r>
        <w:rPr>
          <w:rFonts w:hint="eastAsia" w:eastAsia="SimSun"/>
          <w:sz w:val="24"/>
          <w:szCs w:val="24"/>
          <w:lang w:eastAsia="zh-CN"/>
        </w:rPr>
        <w:t xml:space="preserve">of type </w:t>
      </w:r>
      <w:r>
        <w:rPr>
          <w:rFonts w:eastAsia="SimSun"/>
          <w:b/>
          <w:bCs/>
          <w:sz w:val="24"/>
          <w:szCs w:val="24"/>
          <w:lang w:eastAsia="zh-CN"/>
        </w:rPr>
        <w:t>‘</w:t>
      </w:r>
      <w:r>
        <w:rPr>
          <w:rFonts w:hint="eastAsia" w:eastAsia="SimSun"/>
          <w:b/>
          <w:bCs/>
          <w:sz w:val="24"/>
          <w:szCs w:val="24"/>
          <w:lang w:eastAsia="zh-CN"/>
        </w:rPr>
        <w:t>int</w:t>
      </w:r>
      <w:r>
        <w:rPr>
          <w:rFonts w:eastAsia="SimSun"/>
          <w:b/>
          <w:bCs/>
          <w:sz w:val="24"/>
          <w:szCs w:val="24"/>
          <w:lang w:eastAsia="zh-CN"/>
        </w:rPr>
        <w:t>’</w:t>
      </w:r>
      <w:r>
        <w:rPr>
          <w:rFonts w:hint="eastAsia" w:eastAsia="SimSun"/>
          <w:sz w:val="24"/>
          <w:szCs w:val="24"/>
          <w:lang w:eastAsia="zh-CN"/>
        </w:rPr>
        <w:t>.</w:t>
      </w:r>
    </w:p>
    <w:p>
      <w:pPr>
        <w:rPr>
          <w:sz w:val="24"/>
          <w:szCs w:val="24"/>
          <w:lang w:val="en-MY"/>
        </w:rPr>
      </w:pPr>
    </w:p>
    <w:p>
      <w:pPr>
        <w:rPr>
          <w:rFonts w:eastAsia="SimSun"/>
          <w:sz w:val="24"/>
          <w:szCs w:val="24"/>
          <w:lang w:eastAsia="zh-CN"/>
        </w:rPr>
      </w:pPr>
      <w:r>
        <w:rPr>
          <w:rFonts w:hint="eastAsia" w:eastAsia="SimSun"/>
          <w:sz w:val="24"/>
          <w:szCs w:val="24"/>
          <w:lang w:eastAsia="zh-CN"/>
        </w:rPr>
        <w:t>//Display coffee menu</w:t>
      </w:r>
    </w:p>
    <w:p>
      <w:r>
        <w:drawing>
          <wp:inline distT="0" distB="0" distL="114300" distR="114300">
            <wp:extent cx="5865495" cy="906145"/>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8"/>
                    <a:srcRect t="48484"/>
                    <a:stretch>
                      <a:fillRect/>
                    </a:stretch>
                  </pic:blipFill>
                  <pic:spPr>
                    <a:xfrm>
                      <a:off x="0" y="0"/>
                      <a:ext cx="5865495" cy="906145"/>
                    </a:xfrm>
                    <a:prstGeom prst="rect">
                      <a:avLst/>
                    </a:prstGeom>
                    <a:noFill/>
                    <a:ln>
                      <a:noFill/>
                    </a:ln>
                  </pic:spPr>
                </pic:pic>
              </a:graphicData>
            </a:graphic>
          </wp:inline>
        </w:drawing>
      </w:r>
    </w:p>
    <w:p>
      <w:pPr>
        <w:jc w:val="center"/>
        <w:rPr>
          <w:rFonts w:eastAsia="SimSun"/>
          <w:lang w:val="en-MY" w:eastAsia="zh-CN"/>
        </w:rPr>
      </w:pPr>
      <w:r>
        <w:rPr>
          <w:rFonts w:hint="eastAsia" w:eastAsia="SimSun"/>
          <w:lang w:eastAsia="zh-CN"/>
        </w:rPr>
        <w:t>Figure 2.</w:t>
      </w:r>
      <w:r>
        <w:rPr>
          <w:rFonts w:eastAsia="SimSun"/>
          <w:lang w:val="en-MY" w:eastAsia="zh-CN"/>
        </w:rPr>
        <w:t>2</w:t>
      </w:r>
    </w:p>
    <w:p>
      <w:pPr>
        <w:rPr>
          <w:sz w:val="24"/>
          <w:szCs w:val="24"/>
          <w:lang w:val="en-MY"/>
        </w:rPr>
      </w:pPr>
      <w:r>
        <w:rPr>
          <w:sz w:val="24"/>
          <w:szCs w:val="24"/>
          <w:lang w:val="en-MY"/>
        </w:rPr>
        <w:t>Figure 2.</w:t>
      </w:r>
      <w:r>
        <w:rPr>
          <w:rFonts w:hint="eastAsia" w:eastAsia="SimSun"/>
          <w:sz w:val="24"/>
          <w:szCs w:val="24"/>
          <w:lang w:eastAsia="zh-CN"/>
        </w:rPr>
        <w:t xml:space="preserve">2 </w:t>
      </w:r>
      <w:r>
        <w:rPr>
          <w:sz w:val="24"/>
          <w:szCs w:val="24"/>
          <w:lang w:val="en-MY"/>
        </w:rPr>
        <w:t>shows the code about display coffee menu. “coffee[i].code” meant display the code of the coffee,  “coffee[i].name” meant display the name of coffee and “coffee[i].price” meant display the price of  each coffee.</w:t>
      </w:r>
    </w:p>
    <w:p>
      <w:pPr>
        <w:rPr>
          <w:sz w:val="24"/>
          <w:szCs w:val="24"/>
          <w:lang w:val="en-MY"/>
        </w:rPr>
      </w:pPr>
    </w:p>
    <w:p>
      <w:pPr>
        <w:rPr>
          <w:sz w:val="24"/>
          <w:szCs w:val="24"/>
          <w:lang w:val="en-MY"/>
        </w:rPr>
      </w:pPr>
      <w:r>
        <w:rPr>
          <w:sz w:val="24"/>
          <w:szCs w:val="24"/>
          <w:lang w:val="en-MY"/>
        </w:rPr>
        <w:t>//Get more items</w:t>
      </w:r>
    </w:p>
    <w:p>
      <w:r>
        <w:drawing>
          <wp:inline distT="0" distB="0" distL="114300" distR="114300">
            <wp:extent cx="5872480" cy="2809875"/>
            <wp:effectExtent l="0" t="0" r="13970" b="952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9"/>
                    <a:stretch>
                      <a:fillRect/>
                    </a:stretch>
                  </pic:blipFill>
                  <pic:spPr>
                    <a:xfrm>
                      <a:off x="0" y="0"/>
                      <a:ext cx="5872480" cy="2809875"/>
                    </a:xfrm>
                    <a:prstGeom prst="rect">
                      <a:avLst/>
                    </a:prstGeom>
                    <a:noFill/>
                    <a:ln>
                      <a:noFill/>
                    </a:ln>
                  </pic:spPr>
                </pic:pic>
              </a:graphicData>
            </a:graphic>
          </wp:inline>
        </w:drawing>
      </w:r>
    </w:p>
    <w:p>
      <w:pPr>
        <w:jc w:val="center"/>
        <w:rPr>
          <w:sz w:val="24"/>
          <w:szCs w:val="24"/>
          <w:lang w:val="en-MY"/>
        </w:rPr>
      </w:pPr>
      <w:r>
        <w:rPr>
          <w:sz w:val="24"/>
          <w:szCs w:val="24"/>
          <w:lang w:val="en-MY"/>
        </w:rPr>
        <w:t>Figure 2.3</w:t>
      </w:r>
    </w:p>
    <w:p>
      <w:pPr>
        <w:rPr>
          <w:rFonts w:eastAsia="SimSun"/>
          <w:sz w:val="24"/>
          <w:szCs w:val="24"/>
          <w:lang w:val="en-MY" w:eastAsia="zh-CN"/>
        </w:rPr>
      </w:pPr>
      <w:r>
        <w:rPr>
          <w:sz w:val="24"/>
          <w:szCs w:val="24"/>
          <w:lang w:val="en-MY"/>
        </w:rPr>
        <w:t xml:space="preserve">Figure 2.3 </w:t>
      </w:r>
      <w:r>
        <w:rPr>
          <w:rFonts w:hint="eastAsia" w:eastAsia="SimSun"/>
          <w:sz w:val="24"/>
          <w:szCs w:val="24"/>
          <w:lang w:eastAsia="zh-CN"/>
        </w:rPr>
        <w:t xml:space="preserve">show </w:t>
      </w:r>
      <w:r>
        <w:rPr>
          <w:rFonts w:eastAsia="SimSun"/>
          <w:sz w:val="24"/>
          <w:szCs w:val="24"/>
          <w:lang w:val="en-MY" w:eastAsia="zh-CN"/>
        </w:rPr>
        <w:t>the code about the user selection. If user input “Y” or “y”, the program will loop back to display coffee menu  and let user continue select other coffee. If user input “N” or “n”, the looping will stop and run it to calculate payment function.</w:t>
      </w:r>
    </w:p>
    <w:p>
      <w:pPr>
        <w:rPr>
          <w:rFonts w:eastAsia="SimSun"/>
          <w:sz w:val="24"/>
          <w:szCs w:val="24"/>
          <w:lang w:val="en-MY" w:eastAsia="zh-CN"/>
        </w:rPr>
      </w:pPr>
    </w:p>
    <w:p>
      <w:pPr>
        <w:rPr>
          <w:sz w:val="24"/>
          <w:szCs w:val="24"/>
        </w:rPr>
      </w:pPr>
      <w:r>
        <w:rPr>
          <w:sz w:val="24"/>
          <w:szCs w:val="24"/>
        </w:rPr>
        <w:br w:type="page"/>
      </w:r>
    </w:p>
    <w:p>
      <w:pPr>
        <w:rPr>
          <w:sz w:val="24"/>
          <w:szCs w:val="24"/>
          <w:lang w:val="en-MY"/>
        </w:rPr>
      </w:pPr>
      <w:r>
        <w:rPr>
          <w:sz w:val="24"/>
          <w:szCs w:val="24"/>
          <w:lang w:val="en-MY"/>
        </w:rPr>
        <w:t>//Get quantity</w:t>
      </w:r>
    </w:p>
    <w:p>
      <w:r>
        <w:drawing>
          <wp:inline distT="0" distB="0" distL="114300" distR="114300">
            <wp:extent cx="5867400" cy="2201545"/>
            <wp:effectExtent l="0" t="0" r="0" b="825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0"/>
                    <a:stretch>
                      <a:fillRect/>
                    </a:stretch>
                  </pic:blipFill>
                  <pic:spPr>
                    <a:xfrm>
                      <a:off x="0" y="0"/>
                      <a:ext cx="5867400" cy="2201545"/>
                    </a:xfrm>
                    <a:prstGeom prst="rect">
                      <a:avLst/>
                    </a:prstGeom>
                    <a:noFill/>
                    <a:ln>
                      <a:noFill/>
                    </a:ln>
                  </pic:spPr>
                </pic:pic>
              </a:graphicData>
            </a:graphic>
          </wp:inline>
        </w:drawing>
      </w:r>
    </w:p>
    <w:p>
      <w:pPr>
        <w:jc w:val="center"/>
        <w:rPr>
          <w:sz w:val="24"/>
          <w:szCs w:val="24"/>
          <w:lang w:val="en-MY"/>
        </w:rPr>
      </w:pPr>
      <w:r>
        <w:rPr>
          <w:sz w:val="24"/>
          <w:szCs w:val="24"/>
          <w:lang w:val="en-MY"/>
        </w:rPr>
        <w:t>Figure 2.4</w:t>
      </w:r>
    </w:p>
    <w:p>
      <w:pPr>
        <w:rPr>
          <w:sz w:val="24"/>
          <w:szCs w:val="24"/>
          <w:lang w:val="en-MY"/>
        </w:rPr>
      </w:pPr>
      <w:r>
        <w:rPr>
          <w:sz w:val="24"/>
          <w:szCs w:val="24"/>
          <w:lang w:val="en-MY"/>
        </w:rPr>
        <w:t xml:space="preserve">Figure 2.4 shows the code about user input quantity. It similar like Figure 2.3 program but the program change it from while loop function to do while function. </w:t>
      </w:r>
    </w:p>
    <w:p>
      <w:pPr>
        <w:rPr>
          <w:sz w:val="24"/>
          <w:szCs w:val="24"/>
          <w:lang w:val="en-MY"/>
        </w:rPr>
      </w:pPr>
    </w:p>
    <w:p>
      <w:pPr>
        <w:rPr>
          <w:sz w:val="24"/>
          <w:szCs w:val="24"/>
          <w:lang w:val="en-MY"/>
        </w:rPr>
      </w:pPr>
      <w:r>
        <w:rPr>
          <w:sz w:val="24"/>
          <w:szCs w:val="24"/>
          <w:lang w:val="en-MY"/>
        </w:rPr>
        <w:t>//Print receipt</w:t>
      </w:r>
    </w:p>
    <w:p>
      <w:pPr>
        <w:rPr>
          <w:lang w:val="en-MY"/>
        </w:rPr>
      </w:pPr>
      <w:r>
        <w:drawing>
          <wp:inline distT="0" distB="0" distL="114300" distR="114300">
            <wp:extent cx="5864860" cy="2850515"/>
            <wp:effectExtent l="0" t="0" r="2540" b="698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1"/>
                    <a:stretch>
                      <a:fillRect/>
                    </a:stretch>
                  </pic:blipFill>
                  <pic:spPr>
                    <a:xfrm>
                      <a:off x="0" y="0"/>
                      <a:ext cx="5864860" cy="2850515"/>
                    </a:xfrm>
                    <a:prstGeom prst="rect">
                      <a:avLst/>
                    </a:prstGeom>
                    <a:noFill/>
                    <a:ln>
                      <a:noFill/>
                    </a:ln>
                  </pic:spPr>
                </pic:pic>
              </a:graphicData>
            </a:graphic>
          </wp:inline>
        </w:drawing>
      </w:r>
    </w:p>
    <w:p>
      <w:pPr>
        <w:jc w:val="center"/>
        <w:rPr>
          <w:sz w:val="24"/>
          <w:szCs w:val="24"/>
          <w:lang w:val="en-MY"/>
        </w:rPr>
      </w:pPr>
      <w:r>
        <w:rPr>
          <w:sz w:val="24"/>
          <w:szCs w:val="24"/>
          <w:lang w:val="en-MY"/>
        </w:rPr>
        <w:t>Figure 2.5</w:t>
      </w:r>
    </w:p>
    <w:p>
      <w:pPr>
        <w:rPr>
          <w:sz w:val="24"/>
          <w:szCs w:val="24"/>
          <w:lang w:val="en-MY"/>
        </w:rPr>
      </w:pPr>
      <w:r>
        <w:rPr>
          <w:sz w:val="24"/>
          <w:szCs w:val="24"/>
          <w:lang w:val="en-MY"/>
        </w:rPr>
        <w:t xml:space="preserve">Figure 2.5 shows the code about print receipt. The code will open a “receipt.txt” file and it will print the current local time and date first, then it will start display the coffee that user choose, display the number of quantity that user input and display the price of each coffee. After display the detail of user input, it will start display the totalAmount, payment and change that the program already calculate. </w:t>
      </w:r>
    </w:p>
    <w:p>
      <w:pPr>
        <w:rPr>
          <w:sz w:val="24"/>
          <w:szCs w:val="24"/>
          <w:lang w:val="en-MY"/>
        </w:rPr>
      </w:pPr>
    </w:p>
    <w:p>
      <w:pPr>
        <w:rPr>
          <w:sz w:val="24"/>
          <w:szCs w:val="24"/>
        </w:rPr>
      </w:pPr>
      <w:r>
        <w:rPr>
          <w:sz w:val="24"/>
          <w:szCs w:val="24"/>
        </w:rPr>
        <w:br w:type="page"/>
      </w:r>
    </w:p>
    <w:p>
      <w:pPr>
        <w:rPr>
          <w:sz w:val="24"/>
          <w:szCs w:val="24"/>
          <w:lang w:val="en-MY"/>
        </w:rPr>
      </w:pPr>
      <w:r>
        <w:rPr>
          <w:sz w:val="24"/>
          <w:szCs w:val="24"/>
          <w:lang w:val="en-MY"/>
        </w:rPr>
        <w:t>//Calculate payment</w:t>
      </w:r>
    </w:p>
    <w:p>
      <w:pPr>
        <w:rPr>
          <w:lang w:val="en-MY"/>
        </w:rPr>
      </w:pPr>
      <w:r>
        <w:rPr>
          <w:lang w:val="en-MY"/>
        </w:rPr>
        <w:drawing>
          <wp:inline distT="0" distB="0" distL="114300" distR="114300">
            <wp:extent cx="5864860" cy="2798445"/>
            <wp:effectExtent l="0" t="0" r="2540" b="1905"/>
            <wp:docPr id="11" name="Picture 11" descr="Screenshot 2024-02-27 012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4-02-27 012933"/>
                    <pic:cNvPicPr>
                      <a:picLocks noChangeAspect="1"/>
                    </pic:cNvPicPr>
                  </pic:nvPicPr>
                  <pic:blipFill>
                    <a:blip r:embed="rId12"/>
                    <a:stretch>
                      <a:fillRect/>
                    </a:stretch>
                  </pic:blipFill>
                  <pic:spPr>
                    <a:xfrm>
                      <a:off x="0" y="0"/>
                      <a:ext cx="5864860" cy="2798445"/>
                    </a:xfrm>
                    <a:prstGeom prst="rect">
                      <a:avLst/>
                    </a:prstGeom>
                  </pic:spPr>
                </pic:pic>
              </a:graphicData>
            </a:graphic>
          </wp:inline>
        </w:drawing>
      </w:r>
    </w:p>
    <w:p>
      <w:pPr>
        <w:jc w:val="center"/>
        <w:rPr>
          <w:sz w:val="24"/>
          <w:szCs w:val="24"/>
          <w:lang w:val="en-MY"/>
        </w:rPr>
      </w:pPr>
      <w:r>
        <w:rPr>
          <w:sz w:val="24"/>
          <w:szCs w:val="24"/>
          <w:lang w:val="en-MY"/>
        </w:rPr>
        <w:t>Figure 2.6</w:t>
      </w:r>
    </w:p>
    <w:p>
      <w:pPr>
        <w:rPr>
          <w:sz w:val="24"/>
          <w:szCs w:val="24"/>
          <w:lang w:val="en-MY"/>
        </w:rPr>
      </w:pPr>
      <w:r>
        <w:rPr>
          <w:sz w:val="24"/>
          <w:szCs w:val="24"/>
          <w:lang w:val="en-MY"/>
        </w:rPr>
        <w:t>Figure 2.6 shows the code about calculate payment. The program will start calculate the fianl totalAmount that user have been choose. After get the final totalAmount, it will start calculate the change, if user input value is less than final totalAmount, it will let user input the rest of the amount, if user input more money than final totalAmount, it will start calculate the change and find a change to user.</w:t>
      </w:r>
    </w:p>
    <w:p>
      <w:pPr>
        <w:rPr>
          <w:sz w:val="24"/>
          <w:szCs w:val="24"/>
          <w:lang w:val="en-MY"/>
        </w:rPr>
      </w:pPr>
    </w:p>
    <w:p>
      <w:pPr>
        <w:rPr>
          <w:sz w:val="24"/>
          <w:szCs w:val="24"/>
          <w:lang w:val="en-MY"/>
        </w:rPr>
      </w:pPr>
      <w:r>
        <w:rPr>
          <w:sz w:val="24"/>
          <w:szCs w:val="24"/>
          <w:lang w:val="en-MY"/>
        </w:rPr>
        <w:t>//Find a drink by code</w:t>
      </w:r>
    </w:p>
    <w:p>
      <w:pPr>
        <w:rPr>
          <w:sz w:val="24"/>
          <w:szCs w:val="24"/>
          <w:lang w:val="en-MY"/>
        </w:rPr>
      </w:pPr>
      <w:r>
        <w:drawing>
          <wp:inline distT="0" distB="0" distL="114300" distR="114300">
            <wp:extent cx="5865495" cy="3130550"/>
            <wp:effectExtent l="0" t="0" r="1905" b="1270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13"/>
                    <a:stretch>
                      <a:fillRect/>
                    </a:stretch>
                  </pic:blipFill>
                  <pic:spPr>
                    <a:xfrm>
                      <a:off x="0" y="0"/>
                      <a:ext cx="5865495" cy="3130550"/>
                    </a:xfrm>
                    <a:prstGeom prst="rect">
                      <a:avLst/>
                    </a:prstGeom>
                    <a:noFill/>
                    <a:ln>
                      <a:noFill/>
                    </a:ln>
                  </pic:spPr>
                </pic:pic>
              </a:graphicData>
            </a:graphic>
          </wp:inline>
        </w:drawing>
      </w:r>
    </w:p>
    <w:p>
      <w:pPr>
        <w:jc w:val="center"/>
        <w:rPr>
          <w:sz w:val="24"/>
          <w:szCs w:val="24"/>
          <w:lang w:val="en-MY"/>
        </w:rPr>
      </w:pPr>
      <w:r>
        <w:rPr>
          <w:sz w:val="24"/>
          <w:szCs w:val="24"/>
          <w:lang w:val="en-MY"/>
        </w:rPr>
        <w:t>Figure 2.7</w:t>
      </w:r>
    </w:p>
    <w:p>
      <w:pPr>
        <w:rPr>
          <w:rFonts w:hint="default"/>
          <w:sz w:val="24"/>
          <w:szCs w:val="24"/>
          <w:lang w:val="en-MY"/>
        </w:rPr>
      </w:pPr>
      <w:r>
        <w:rPr>
          <w:sz w:val="24"/>
          <w:szCs w:val="24"/>
          <w:lang w:val="en-MY"/>
        </w:rPr>
        <w:t xml:space="preserve">Figure 2.7 shows the code about find a drink by code. </w:t>
      </w:r>
      <w:r>
        <w:rPr>
          <w:rFonts w:hint="default"/>
          <w:sz w:val="24"/>
          <w:szCs w:val="24"/>
          <w:lang w:val="en-MY"/>
        </w:rPr>
        <w:t>First, it will output the coffee menu first, next, it will call the user input the code, the code input by user will record it and list the coffee name and price, at the same time, it also will call user input the quantity. Next step is system will asking user did user need select another coffee or not, if yes it will looping back again if no it will continue move to next step.</w:t>
      </w:r>
    </w:p>
    <w:p>
      <w:pPr>
        <w:rPr>
          <w:sz w:val="24"/>
          <w:szCs w:val="24"/>
          <w:lang w:val="en-MY"/>
        </w:rPr>
      </w:pPr>
      <w:r>
        <w:rPr>
          <w:sz w:val="24"/>
          <w:szCs w:val="24"/>
          <w:lang w:val="en-MY"/>
        </w:rPr>
        <w:br w:type="page"/>
      </w:r>
    </w:p>
    <w:p>
      <w:pPr>
        <w:rPr>
          <w:sz w:val="24"/>
          <w:szCs w:val="24"/>
          <w:lang w:val="en-MY"/>
        </w:rPr>
      </w:pPr>
      <w:r>
        <w:rPr>
          <w:sz w:val="24"/>
          <w:szCs w:val="24"/>
          <w:lang w:val="en-MY"/>
        </w:rPr>
        <w:t>//Int main</w:t>
      </w:r>
    </w:p>
    <w:p>
      <w:r>
        <w:drawing>
          <wp:inline distT="0" distB="0" distL="114300" distR="114300">
            <wp:extent cx="5869940" cy="2381250"/>
            <wp:effectExtent l="0" t="0" r="16510"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14"/>
                    <a:stretch>
                      <a:fillRect/>
                    </a:stretch>
                  </pic:blipFill>
                  <pic:spPr>
                    <a:xfrm>
                      <a:off x="0" y="0"/>
                      <a:ext cx="5869940" cy="2381250"/>
                    </a:xfrm>
                    <a:prstGeom prst="rect">
                      <a:avLst/>
                    </a:prstGeom>
                    <a:noFill/>
                    <a:ln>
                      <a:noFill/>
                    </a:ln>
                  </pic:spPr>
                </pic:pic>
              </a:graphicData>
            </a:graphic>
          </wp:inline>
        </w:drawing>
      </w:r>
    </w:p>
    <w:p>
      <w:pPr>
        <w:jc w:val="center"/>
        <w:rPr>
          <w:sz w:val="24"/>
          <w:szCs w:val="24"/>
          <w:lang w:val="en-MY"/>
        </w:rPr>
      </w:pPr>
      <w:r>
        <w:rPr>
          <w:sz w:val="24"/>
          <w:szCs w:val="24"/>
          <w:lang w:val="en-MY"/>
        </w:rPr>
        <w:t>Figure 2.8</w:t>
      </w:r>
    </w:p>
    <w:p>
      <w:pPr>
        <w:jc w:val="both"/>
        <w:rPr>
          <w:sz w:val="24"/>
          <w:szCs w:val="24"/>
          <w:lang w:val="en-MY"/>
        </w:rPr>
      </w:pPr>
      <w:r>
        <w:rPr>
          <w:sz w:val="24"/>
          <w:szCs w:val="24"/>
          <w:lang w:val="en-MY"/>
        </w:rPr>
        <w:t>Figure 2.8 shows the code about types of the coffee. The program will output the list of the coffee, code and price for user select.</w:t>
      </w:r>
    </w:p>
    <w:p>
      <w:pPr>
        <w:rPr>
          <w:sz w:val="24"/>
          <w:szCs w:val="24"/>
          <w:lang w:val="en-MY"/>
        </w:rPr>
      </w:pPr>
      <w:r>
        <w:rPr>
          <w:sz w:val="24"/>
          <w:szCs w:val="24"/>
          <w:lang w:val="en-MY"/>
        </w:rPr>
        <w:br w:type="page"/>
      </w:r>
    </w:p>
    <w:p>
      <w:pPr>
        <w:rPr>
          <w:rFonts w:eastAsia="SimSun"/>
          <w:b/>
          <w:bCs/>
          <w:sz w:val="24"/>
          <w:szCs w:val="24"/>
          <w:lang w:eastAsia="zh-CN"/>
        </w:rPr>
      </w:pPr>
      <w:r>
        <w:rPr>
          <w:rFonts w:hint="eastAsia" w:eastAsia="SimSun"/>
          <w:b/>
          <w:bCs/>
          <w:sz w:val="24"/>
          <w:szCs w:val="24"/>
          <w:lang w:eastAsia="zh-CN"/>
        </w:rPr>
        <w:t>PAC</w:t>
      </w:r>
    </w:p>
    <w:p>
      <w:pPr>
        <w:rPr>
          <w:rFonts w:eastAsiaTheme="minorEastAsia"/>
          <w:sz w:val="28"/>
          <w:szCs w:val="28"/>
          <w:lang w:eastAsia="zh-CN"/>
        </w:rPr>
      </w:pPr>
      <w:r>
        <w:rPr>
          <w:rFonts w:hint="eastAsia"/>
          <w:sz w:val="28"/>
          <w:szCs w:val="28"/>
          <w:lang w:eastAsia="zh-CN"/>
        </w:rPr>
        <w:t>//Display coffee menu</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2" w:hRule="atLeast"/>
        </w:trPr>
        <w:tc>
          <w:tcPr>
            <w:tcW w:w="4261" w:type="dxa"/>
          </w:tcPr>
          <w:p>
            <w:pPr>
              <w:jc w:val="both"/>
              <w:rPr>
                <w:sz w:val="24"/>
                <w:szCs w:val="24"/>
                <w:lang w:val="en-MY"/>
              </w:rPr>
            </w:pPr>
            <w:r>
              <w:rPr>
                <w:b/>
                <w:bCs/>
                <w:sz w:val="24"/>
                <w:szCs w:val="24"/>
                <w:u w:val="single"/>
                <w:lang w:val="en-MY"/>
              </w:rPr>
              <w:t>Given Data</w:t>
            </w:r>
          </w:p>
          <w:p>
            <w:pPr>
              <w:jc w:val="both"/>
              <w:rPr>
                <w:rFonts w:eastAsiaTheme="minorEastAsia"/>
                <w:sz w:val="24"/>
                <w:szCs w:val="24"/>
                <w:lang w:val="en-MY" w:eastAsia="zh-CN"/>
              </w:rPr>
            </w:pPr>
            <w:r>
              <w:rPr>
                <w:sz w:val="24"/>
                <w:szCs w:val="24"/>
                <w:lang w:val="en-MY" w:eastAsia="zh-CN"/>
              </w:rPr>
              <w:t>c</w:t>
            </w:r>
            <w:r>
              <w:rPr>
                <w:rFonts w:hint="eastAsia"/>
                <w:sz w:val="24"/>
                <w:szCs w:val="24"/>
                <w:lang w:eastAsia="zh-CN"/>
              </w:rPr>
              <w:t>ode</w:t>
            </w:r>
            <w:r>
              <w:rPr>
                <w:sz w:val="24"/>
                <w:szCs w:val="24"/>
                <w:lang w:val="en-MY" w:eastAsia="zh-CN"/>
              </w:rPr>
              <w:t>, name, price, quantity</w:t>
            </w:r>
          </w:p>
        </w:tc>
        <w:tc>
          <w:tcPr>
            <w:tcW w:w="4261" w:type="dxa"/>
          </w:tcPr>
          <w:p>
            <w:pPr>
              <w:jc w:val="both"/>
              <w:rPr>
                <w:b/>
                <w:bCs/>
                <w:sz w:val="24"/>
                <w:szCs w:val="24"/>
                <w:u w:val="single"/>
                <w:lang w:val="en-MY"/>
              </w:rPr>
            </w:pPr>
            <w:r>
              <w:rPr>
                <w:b/>
                <w:bCs/>
                <w:sz w:val="24"/>
                <w:szCs w:val="24"/>
                <w:u w:val="single"/>
                <w:lang w:val="en-MY"/>
              </w:rPr>
              <w:t>Required Result</w:t>
            </w:r>
          </w:p>
          <w:p>
            <w:pPr>
              <w:jc w:val="both"/>
              <w:rPr>
                <w:sz w:val="24"/>
                <w:szCs w:val="24"/>
                <w:lang w:val="en-MY"/>
              </w:rPr>
            </w:pPr>
            <w:r>
              <w:rPr>
                <w:sz w:val="24"/>
                <w:szCs w:val="24"/>
                <w:lang w:val="en-MY"/>
              </w:rPr>
              <w:t>Display coffee menu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4" w:hRule="atLeast"/>
        </w:trPr>
        <w:tc>
          <w:tcPr>
            <w:tcW w:w="4261" w:type="dxa"/>
          </w:tcPr>
          <w:p>
            <w:pPr>
              <w:jc w:val="both"/>
              <w:rPr>
                <w:b/>
                <w:bCs/>
                <w:sz w:val="24"/>
                <w:szCs w:val="24"/>
                <w:u w:val="single"/>
                <w:lang w:val="en-MY"/>
              </w:rPr>
            </w:pPr>
            <w:r>
              <w:rPr>
                <w:b/>
                <w:bCs/>
                <w:sz w:val="24"/>
                <w:szCs w:val="24"/>
                <w:u w:val="single"/>
                <w:lang w:val="en-MY"/>
              </w:rPr>
              <w:t>Process Required</w:t>
            </w:r>
          </w:p>
          <w:p>
            <w:pPr>
              <w:jc w:val="both"/>
              <w:rPr>
                <w:sz w:val="24"/>
                <w:szCs w:val="24"/>
                <w:lang w:val="en-MY"/>
              </w:rPr>
            </w:pPr>
            <w:r>
              <w:rPr>
                <w:sz w:val="24"/>
                <w:szCs w:val="24"/>
                <w:lang w:val="en-MY"/>
              </w:rPr>
              <w:t>Output drink menu</w:t>
            </w:r>
          </w:p>
          <w:p>
            <w:pPr>
              <w:jc w:val="both"/>
              <w:rPr>
                <w:sz w:val="24"/>
                <w:szCs w:val="24"/>
                <w:lang w:val="en-MY"/>
              </w:rPr>
            </w:pPr>
            <w:r>
              <w:rPr>
                <w:sz w:val="24"/>
                <w:szCs w:val="24"/>
                <w:lang w:val="en-MY"/>
              </w:rPr>
              <w:t>for (int i = 0; i &lt; size; ++i) {</w:t>
            </w:r>
          </w:p>
          <w:p>
            <w:pPr>
              <w:jc w:val="both"/>
              <w:rPr>
                <w:sz w:val="24"/>
                <w:szCs w:val="24"/>
                <w:lang w:val="en-MY"/>
              </w:rPr>
            </w:pPr>
            <w:r>
              <w:rPr>
                <w:sz w:val="24"/>
                <w:szCs w:val="24"/>
                <w:lang w:val="en-MY"/>
              </w:rPr>
              <w:t xml:space="preserve">        cout &lt;&lt; coffee[i].code &lt;&lt; " = " &lt;&lt; coffee[i].name &lt;&lt; " (RM" &lt;&lt; fixed &lt;&lt; setprecision(2) &lt;&lt; coffee[i].price &lt;&lt; ")" &lt;&lt; endl;</w:t>
            </w:r>
          </w:p>
        </w:tc>
        <w:tc>
          <w:tcPr>
            <w:tcW w:w="4261" w:type="dxa"/>
          </w:tcPr>
          <w:p>
            <w:pPr>
              <w:jc w:val="both"/>
              <w:rPr>
                <w:b/>
                <w:bCs/>
                <w:sz w:val="24"/>
                <w:szCs w:val="24"/>
                <w:u w:val="single"/>
                <w:lang w:val="en-MY"/>
              </w:rPr>
            </w:pPr>
            <w:r>
              <w:rPr>
                <w:b/>
                <w:bCs/>
                <w:sz w:val="24"/>
                <w:szCs w:val="24"/>
                <w:u w:val="single"/>
                <w:lang w:val="en-MY"/>
              </w:rPr>
              <w:t>Solution Alternative</w:t>
            </w:r>
          </w:p>
          <w:p>
            <w:pPr>
              <w:jc w:val="both"/>
              <w:rPr>
                <w:sz w:val="24"/>
                <w:szCs w:val="24"/>
              </w:rPr>
            </w:pPr>
            <w:r>
              <w:rPr>
                <w:rFonts w:hint="eastAsia"/>
                <w:sz w:val="24"/>
                <w:szCs w:val="24"/>
                <w:lang w:eastAsia="zh-CN"/>
              </w:rPr>
              <w:t xml:space="preserve">Define code as </w:t>
            </w:r>
            <w:r>
              <w:rPr>
                <w:sz w:val="24"/>
                <w:szCs w:val="24"/>
              </w:rPr>
              <w:t>string</w:t>
            </w:r>
          </w:p>
          <w:p>
            <w:pPr>
              <w:jc w:val="both"/>
              <w:rPr>
                <w:sz w:val="24"/>
                <w:szCs w:val="24"/>
                <w:lang w:eastAsia="zh-CN"/>
              </w:rPr>
            </w:pPr>
            <w:r>
              <w:rPr>
                <w:rFonts w:hint="eastAsia"/>
                <w:sz w:val="24"/>
                <w:szCs w:val="24"/>
                <w:lang w:eastAsia="zh-CN"/>
              </w:rPr>
              <w:t xml:space="preserve">Define name as string </w:t>
            </w:r>
          </w:p>
          <w:p>
            <w:pPr>
              <w:jc w:val="both"/>
              <w:rPr>
                <w:sz w:val="24"/>
                <w:szCs w:val="24"/>
                <w:lang w:val="en-MY"/>
              </w:rPr>
            </w:pPr>
            <w:r>
              <w:rPr>
                <w:sz w:val="24"/>
                <w:szCs w:val="24"/>
                <w:lang w:val="en-MY"/>
              </w:rPr>
              <w:t>Define price as double</w:t>
            </w:r>
          </w:p>
          <w:p>
            <w:pPr>
              <w:jc w:val="both"/>
              <w:rPr>
                <w:sz w:val="24"/>
                <w:szCs w:val="24"/>
                <w:lang w:val="en-MY"/>
              </w:rPr>
            </w:pPr>
            <w:r>
              <w:rPr>
                <w:sz w:val="24"/>
                <w:szCs w:val="24"/>
                <w:lang w:val="en-MY"/>
              </w:rPr>
              <w:t>Define quantity as integer</w:t>
            </w:r>
          </w:p>
        </w:tc>
      </w:tr>
    </w:tbl>
    <w:p>
      <w:pPr>
        <w:rPr>
          <w:sz w:val="28"/>
          <w:szCs w:val="28"/>
        </w:rPr>
      </w:pPr>
    </w:p>
    <w:p>
      <w:pPr>
        <w:rPr>
          <w:sz w:val="28"/>
          <w:szCs w:val="28"/>
          <w:lang w:val="en-MY"/>
        </w:rPr>
      </w:pPr>
      <w:r>
        <w:rPr>
          <w:sz w:val="28"/>
          <w:szCs w:val="28"/>
          <w:lang w:val="en-MY"/>
        </w:rPr>
        <w:t>//Get more items</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66"/>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4261" w:type="dxa"/>
          </w:tcPr>
          <w:p>
            <w:pPr>
              <w:jc w:val="both"/>
              <w:rPr>
                <w:sz w:val="24"/>
                <w:szCs w:val="24"/>
                <w:lang w:val="en-MY"/>
              </w:rPr>
            </w:pPr>
            <w:r>
              <w:rPr>
                <w:b/>
                <w:bCs/>
                <w:sz w:val="24"/>
                <w:szCs w:val="24"/>
                <w:u w:val="single"/>
                <w:lang w:val="en-MY"/>
              </w:rPr>
              <w:t>Given Data</w:t>
            </w:r>
          </w:p>
          <w:p>
            <w:pPr>
              <w:jc w:val="both"/>
              <w:rPr>
                <w:sz w:val="24"/>
                <w:szCs w:val="24"/>
                <w:lang w:val="en-MY"/>
              </w:rPr>
            </w:pPr>
            <w:r>
              <w:rPr>
                <w:sz w:val="24"/>
                <w:szCs w:val="24"/>
                <w:lang w:val="en-MY"/>
              </w:rPr>
              <w:t>choice</w:t>
            </w:r>
          </w:p>
        </w:tc>
        <w:tc>
          <w:tcPr>
            <w:tcW w:w="4261" w:type="dxa"/>
          </w:tcPr>
          <w:p>
            <w:pPr>
              <w:jc w:val="both"/>
              <w:rPr>
                <w:b/>
                <w:bCs/>
                <w:sz w:val="24"/>
                <w:szCs w:val="24"/>
                <w:u w:val="single"/>
                <w:lang w:val="en-MY"/>
              </w:rPr>
            </w:pPr>
            <w:r>
              <w:rPr>
                <w:b/>
                <w:bCs/>
                <w:sz w:val="24"/>
                <w:szCs w:val="24"/>
                <w:u w:val="single"/>
                <w:lang w:val="en-MY"/>
              </w:rPr>
              <w:t>Required Result</w:t>
            </w:r>
          </w:p>
          <w:p>
            <w:pPr>
              <w:jc w:val="both"/>
              <w:rPr>
                <w:sz w:val="24"/>
                <w:szCs w:val="24"/>
                <w:lang w:val="en-MY"/>
              </w:rPr>
            </w:pPr>
            <w:r>
              <w:rPr>
                <w:sz w:val="24"/>
                <w:szCs w:val="24"/>
                <w:lang w:val="en-MY"/>
              </w:rPr>
              <w:t>Display true or 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4" w:hRule="atLeast"/>
        </w:trPr>
        <w:tc>
          <w:tcPr>
            <w:tcW w:w="4261" w:type="dxa"/>
          </w:tcPr>
          <w:p>
            <w:pPr>
              <w:jc w:val="both"/>
              <w:rPr>
                <w:b/>
                <w:bCs/>
                <w:sz w:val="24"/>
                <w:szCs w:val="24"/>
                <w:u w:val="single"/>
                <w:lang w:val="en-MY"/>
              </w:rPr>
            </w:pPr>
            <w:r>
              <w:rPr>
                <w:b/>
                <w:bCs/>
                <w:sz w:val="24"/>
                <w:szCs w:val="24"/>
                <w:u w:val="single"/>
                <w:lang w:val="en-MY"/>
              </w:rPr>
              <w:t>Process Required</w:t>
            </w:r>
          </w:p>
          <w:p>
            <w:pPr>
              <w:jc w:val="both"/>
              <w:rPr>
                <w:sz w:val="24"/>
                <w:szCs w:val="24"/>
                <w:lang w:val="en-MY"/>
              </w:rPr>
            </w:pPr>
            <w:r>
              <w:rPr>
                <w:sz w:val="24"/>
                <w:szCs w:val="24"/>
                <w:lang w:val="en-MY"/>
              </w:rPr>
              <w:t>Output choice</w:t>
            </w:r>
          </w:p>
          <w:p>
            <w:pPr>
              <w:jc w:val="both"/>
              <w:rPr>
                <w:sz w:val="24"/>
                <w:szCs w:val="24"/>
                <w:lang w:val="en-MY"/>
              </w:rPr>
            </w:pPr>
            <w:r>
              <w:rPr>
                <w:sz w:val="24"/>
                <w:szCs w:val="24"/>
                <w:lang w:val="en-MY"/>
              </w:rPr>
              <w:t xml:space="preserve"> if (choice == 'Y' || choice == 'y') {</w:t>
            </w:r>
          </w:p>
          <w:p>
            <w:pPr>
              <w:jc w:val="both"/>
              <w:rPr>
                <w:sz w:val="24"/>
                <w:szCs w:val="24"/>
                <w:lang w:val="en-MY"/>
              </w:rPr>
            </w:pPr>
            <w:r>
              <w:rPr>
                <w:sz w:val="24"/>
                <w:szCs w:val="24"/>
                <w:lang w:val="en-MY"/>
              </w:rPr>
              <w:t xml:space="preserve">            return true;</w:t>
            </w:r>
          </w:p>
          <w:p>
            <w:pPr>
              <w:jc w:val="both"/>
              <w:rPr>
                <w:sz w:val="24"/>
                <w:szCs w:val="24"/>
                <w:lang w:val="en-MY"/>
              </w:rPr>
            </w:pPr>
            <w:r>
              <w:rPr>
                <w:sz w:val="24"/>
                <w:szCs w:val="24"/>
                <w:lang w:val="en-MY"/>
              </w:rPr>
              <w:t xml:space="preserve">        } else if (choice == 'N' || choice == 'n') {</w:t>
            </w:r>
          </w:p>
          <w:p>
            <w:pPr>
              <w:jc w:val="both"/>
              <w:rPr>
                <w:sz w:val="24"/>
                <w:szCs w:val="24"/>
                <w:lang w:val="en-MY"/>
              </w:rPr>
            </w:pPr>
            <w:r>
              <w:rPr>
                <w:sz w:val="24"/>
                <w:szCs w:val="24"/>
                <w:lang w:val="en-MY"/>
              </w:rPr>
              <w:t xml:space="preserve">            return false;</w:t>
            </w:r>
          </w:p>
          <w:p>
            <w:pPr>
              <w:jc w:val="both"/>
              <w:rPr>
                <w:sz w:val="24"/>
                <w:szCs w:val="24"/>
                <w:lang w:val="en-MY"/>
              </w:rPr>
            </w:pPr>
            <w:r>
              <w:rPr>
                <w:sz w:val="24"/>
                <w:szCs w:val="24"/>
                <w:lang w:val="en-MY"/>
              </w:rPr>
              <w:t xml:space="preserve">        } else {</w:t>
            </w:r>
          </w:p>
          <w:p>
            <w:pPr>
              <w:jc w:val="both"/>
              <w:rPr>
                <w:sz w:val="24"/>
                <w:szCs w:val="24"/>
                <w:lang w:val="en-MY"/>
              </w:rPr>
            </w:pPr>
            <w:r>
              <w:rPr>
                <w:sz w:val="24"/>
                <w:szCs w:val="24"/>
                <w:lang w:val="en-MY"/>
              </w:rPr>
              <w:t xml:space="preserve">            cout &lt;&lt; "Invalid input, please enter (Y/N) to add on items or not..." &lt;&lt; endl;</w:t>
            </w:r>
          </w:p>
          <w:p>
            <w:pPr>
              <w:jc w:val="both"/>
              <w:rPr>
                <w:sz w:val="24"/>
                <w:szCs w:val="24"/>
                <w:lang w:val="en-MY"/>
              </w:rPr>
            </w:pPr>
            <w:r>
              <w:rPr>
                <w:sz w:val="24"/>
                <w:szCs w:val="24"/>
                <w:lang w:val="en-MY"/>
              </w:rPr>
              <w:t xml:space="preserve">            cin.clear(); //Clear the error state flags</w:t>
            </w:r>
          </w:p>
          <w:p>
            <w:pPr>
              <w:jc w:val="both"/>
              <w:rPr>
                <w:sz w:val="24"/>
                <w:szCs w:val="24"/>
                <w:lang w:val="en-MY"/>
              </w:rPr>
            </w:pPr>
            <w:r>
              <w:rPr>
                <w:sz w:val="24"/>
                <w:szCs w:val="24"/>
                <w:lang w:val="en-MY"/>
              </w:rPr>
              <w:t xml:space="preserve">            cin.ignore(numeric_limits&lt;streamsize&gt;::max(), '\n'); // Clear the input buffer</w:t>
            </w:r>
          </w:p>
          <w:p>
            <w:pPr>
              <w:jc w:val="both"/>
              <w:rPr>
                <w:sz w:val="24"/>
                <w:szCs w:val="24"/>
                <w:lang w:val="en-MY"/>
              </w:rPr>
            </w:pPr>
            <w:r>
              <w:rPr>
                <w:sz w:val="24"/>
                <w:szCs w:val="24"/>
                <w:lang w:val="en-MY"/>
              </w:rPr>
              <w:t xml:space="preserve">        }</w:t>
            </w:r>
          </w:p>
        </w:tc>
        <w:tc>
          <w:tcPr>
            <w:tcW w:w="4261" w:type="dxa"/>
          </w:tcPr>
          <w:p>
            <w:pPr>
              <w:jc w:val="both"/>
              <w:rPr>
                <w:b/>
                <w:bCs/>
                <w:sz w:val="24"/>
                <w:szCs w:val="24"/>
                <w:u w:val="single"/>
                <w:lang w:val="en-MY"/>
              </w:rPr>
            </w:pPr>
            <w:r>
              <w:rPr>
                <w:b/>
                <w:bCs/>
                <w:sz w:val="24"/>
                <w:szCs w:val="24"/>
                <w:u w:val="single"/>
                <w:lang w:val="en-MY"/>
              </w:rPr>
              <w:t>Solution Alternative</w:t>
            </w:r>
          </w:p>
          <w:p>
            <w:pPr>
              <w:jc w:val="both"/>
              <w:rPr>
                <w:sz w:val="24"/>
                <w:szCs w:val="24"/>
                <w:lang w:val="en-MY"/>
              </w:rPr>
            </w:pPr>
            <w:r>
              <w:rPr>
                <w:sz w:val="24"/>
                <w:szCs w:val="24"/>
                <w:lang w:val="en-MY"/>
              </w:rPr>
              <w:t>Define choice as char</w:t>
            </w:r>
          </w:p>
        </w:tc>
      </w:tr>
    </w:tbl>
    <w:p/>
    <w:p>
      <w:pPr>
        <w:rPr>
          <w:sz w:val="28"/>
          <w:szCs w:val="28"/>
          <w:lang w:val="en-MY"/>
        </w:rPr>
      </w:pPr>
      <w:r>
        <w:rPr>
          <w:sz w:val="28"/>
          <w:szCs w:val="28"/>
          <w:lang w:val="en-MY"/>
        </w:rPr>
        <w:t>//Get quantity</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66"/>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7" w:hRule="atLeast"/>
        </w:trPr>
        <w:tc>
          <w:tcPr>
            <w:tcW w:w="4261" w:type="dxa"/>
          </w:tcPr>
          <w:p>
            <w:pPr>
              <w:jc w:val="both"/>
              <w:rPr>
                <w:sz w:val="24"/>
                <w:szCs w:val="24"/>
                <w:lang w:val="en-MY"/>
              </w:rPr>
            </w:pPr>
            <w:r>
              <w:rPr>
                <w:b/>
                <w:bCs/>
                <w:sz w:val="24"/>
                <w:szCs w:val="24"/>
                <w:u w:val="single"/>
                <w:lang w:val="en-MY"/>
              </w:rPr>
              <w:t>Given Data</w:t>
            </w:r>
          </w:p>
          <w:p>
            <w:pPr>
              <w:jc w:val="both"/>
              <w:rPr>
                <w:sz w:val="24"/>
                <w:szCs w:val="24"/>
                <w:lang w:val="en-MY"/>
              </w:rPr>
            </w:pPr>
            <w:r>
              <w:rPr>
                <w:sz w:val="24"/>
                <w:szCs w:val="24"/>
                <w:lang w:val="en-MY"/>
              </w:rPr>
              <w:t>quantity</w:t>
            </w:r>
          </w:p>
        </w:tc>
        <w:tc>
          <w:tcPr>
            <w:tcW w:w="4261" w:type="dxa"/>
          </w:tcPr>
          <w:p>
            <w:pPr>
              <w:jc w:val="both"/>
              <w:rPr>
                <w:b/>
                <w:bCs/>
                <w:sz w:val="24"/>
                <w:szCs w:val="24"/>
                <w:u w:val="single"/>
                <w:lang w:val="en-MY"/>
              </w:rPr>
            </w:pPr>
            <w:r>
              <w:rPr>
                <w:b/>
                <w:bCs/>
                <w:sz w:val="24"/>
                <w:szCs w:val="24"/>
                <w:u w:val="single"/>
                <w:lang w:val="en-MY"/>
              </w:rPr>
              <w:t>Required Result</w:t>
            </w:r>
          </w:p>
          <w:p>
            <w:pPr>
              <w:jc w:val="both"/>
              <w:rPr>
                <w:sz w:val="24"/>
                <w:szCs w:val="24"/>
                <w:lang w:val="en-MY"/>
              </w:rPr>
            </w:pPr>
            <w:r>
              <w:rPr>
                <w:sz w:val="24"/>
                <w:szCs w:val="24"/>
                <w:lang w:val="en-MY"/>
              </w:rPr>
              <w:t>Display the value that user input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4" w:hRule="atLeast"/>
        </w:trPr>
        <w:tc>
          <w:tcPr>
            <w:tcW w:w="4261" w:type="dxa"/>
          </w:tcPr>
          <w:p>
            <w:pPr>
              <w:jc w:val="both"/>
              <w:rPr>
                <w:b/>
                <w:bCs/>
                <w:sz w:val="24"/>
                <w:szCs w:val="24"/>
                <w:u w:val="single"/>
                <w:lang w:val="en-MY"/>
              </w:rPr>
            </w:pPr>
            <w:r>
              <w:rPr>
                <w:b/>
                <w:bCs/>
                <w:sz w:val="24"/>
                <w:szCs w:val="24"/>
                <w:u w:val="single"/>
                <w:lang w:val="en-MY"/>
              </w:rPr>
              <w:t>Process Required</w:t>
            </w:r>
          </w:p>
          <w:p>
            <w:pPr>
              <w:jc w:val="both"/>
              <w:rPr>
                <w:sz w:val="24"/>
                <w:szCs w:val="24"/>
                <w:lang w:val="en-MY"/>
              </w:rPr>
            </w:pPr>
            <w:r>
              <w:rPr>
                <w:sz w:val="24"/>
                <w:szCs w:val="24"/>
                <w:lang w:val="en-MY"/>
              </w:rPr>
              <w:t xml:space="preserve"> do {</w:t>
            </w:r>
          </w:p>
          <w:p>
            <w:pPr>
              <w:jc w:val="both"/>
              <w:rPr>
                <w:sz w:val="24"/>
                <w:szCs w:val="24"/>
                <w:lang w:val="en-MY"/>
              </w:rPr>
            </w:pPr>
            <w:r>
              <w:rPr>
                <w:sz w:val="24"/>
                <w:szCs w:val="24"/>
                <w:lang w:val="en-MY"/>
              </w:rPr>
              <w:t xml:space="preserve">        cout &lt;&lt; "Enter quantity: ";</w:t>
            </w:r>
          </w:p>
          <w:p>
            <w:pPr>
              <w:jc w:val="both"/>
              <w:rPr>
                <w:sz w:val="24"/>
                <w:szCs w:val="24"/>
                <w:lang w:val="en-MY"/>
              </w:rPr>
            </w:pPr>
            <w:r>
              <w:rPr>
                <w:sz w:val="24"/>
                <w:szCs w:val="24"/>
                <w:lang w:val="en-MY"/>
              </w:rPr>
              <w:t xml:space="preserve">        cin &gt;&gt; quantity;</w:t>
            </w:r>
          </w:p>
          <w:p>
            <w:pPr>
              <w:jc w:val="both"/>
              <w:rPr>
                <w:sz w:val="24"/>
                <w:szCs w:val="24"/>
                <w:lang w:val="en-MY"/>
              </w:rPr>
            </w:pPr>
          </w:p>
          <w:p>
            <w:pPr>
              <w:jc w:val="both"/>
              <w:rPr>
                <w:sz w:val="24"/>
                <w:szCs w:val="24"/>
                <w:lang w:val="en-MY"/>
              </w:rPr>
            </w:pPr>
            <w:r>
              <w:rPr>
                <w:sz w:val="24"/>
                <w:szCs w:val="24"/>
                <w:lang w:val="en-MY"/>
              </w:rPr>
              <w:t xml:space="preserve">        if (quantity &lt;= 0) {</w:t>
            </w:r>
          </w:p>
          <w:p>
            <w:pPr>
              <w:jc w:val="both"/>
              <w:rPr>
                <w:sz w:val="24"/>
                <w:szCs w:val="24"/>
                <w:lang w:val="en-MY"/>
              </w:rPr>
            </w:pPr>
            <w:r>
              <w:rPr>
                <w:sz w:val="24"/>
                <w:szCs w:val="24"/>
                <w:lang w:val="en-MY"/>
              </w:rPr>
              <w:t xml:space="preserve">            cout &lt;&lt; "Invalid quantity, please a valid positive quantity..." &lt;&lt; endl;</w:t>
            </w:r>
          </w:p>
          <w:p>
            <w:pPr>
              <w:jc w:val="both"/>
              <w:rPr>
                <w:sz w:val="24"/>
                <w:szCs w:val="24"/>
                <w:lang w:val="en-MY"/>
              </w:rPr>
            </w:pPr>
            <w:r>
              <w:rPr>
                <w:sz w:val="24"/>
                <w:szCs w:val="24"/>
                <w:lang w:val="en-MY"/>
              </w:rPr>
              <w:t xml:space="preserve">            cin.clear(); //Clear the error state flags</w:t>
            </w:r>
          </w:p>
          <w:p>
            <w:pPr>
              <w:jc w:val="both"/>
              <w:rPr>
                <w:sz w:val="24"/>
                <w:szCs w:val="24"/>
                <w:lang w:val="en-MY"/>
              </w:rPr>
            </w:pPr>
            <w:r>
              <w:rPr>
                <w:sz w:val="24"/>
                <w:szCs w:val="24"/>
                <w:lang w:val="en-MY"/>
              </w:rPr>
              <w:t xml:space="preserve">            cin.ignore(numeric_limits&lt;streamsize&gt;::max(), '\n'); // Clear the input buffer</w:t>
            </w:r>
          </w:p>
          <w:p>
            <w:pPr>
              <w:jc w:val="both"/>
              <w:rPr>
                <w:sz w:val="24"/>
                <w:szCs w:val="24"/>
                <w:lang w:val="en-MY"/>
              </w:rPr>
            </w:pPr>
            <w:r>
              <w:rPr>
                <w:sz w:val="24"/>
                <w:szCs w:val="24"/>
                <w:lang w:val="en-MY"/>
              </w:rPr>
              <w:t xml:space="preserve">        }</w:t>
            </w:r>
          </w:p>
        </w:tc>
        <w:tc>
          <w:tcPr>
            <w:tcW w:w="4261" w:type="dxa"/>
          </w:tcPr>
          <w:p>
            <w:pPr>
              <w:jc w:val="both"/>
              <w:rPr>
                <w:b/>
                <w:bCs/>
                <w:sz w:val="24"/>
                <w:szCs w:val="24"/>
                <w:u w:val="single"/>
                <w:lang w:val="en-MY"/>
              </w:rPr>
            </w:pPr>
            <w:r>
              <w:rPr>
                <w:b/>
                <w:bCs/>
                <w:sz w:val="24"/>
                <w:szCs w:val="24"/>
                <w:u w:val="single"/>
                <w:lang w:val="en-MY"/>
              </w:rPr>
              <w:t>Solution Alternative</w:t>
            </w:r>
          </w:p>
          <w:p>
            <w:pPr>
              <w:jc w:val="both"/>
              <w:rPr>
                <w:sz w:val="24"/>
                <w:szCs w:val="24"/>
                <w:lang w:val="en-MY"/>
              </w:rPr>
            </w:pPr>
            <w:r>
              <w:rPr>
                <w:sz w:val="24"/>
                <w:szCs w:val="24"/>
                <w:lang w:val="en-MY"/>
              </w:rPr>
              <w:t>Define quantity as integer</w:t>
            </w:r>
          </w:p>
        </w:tc>
      </w:tr>
    </w:tbl>
    <w:p/>
    <w:p>
      <w:pPr>
        <w:rPr>
          <w:sz w:val="28"/>
          <w:szCs w:val="28"/>
          <w:lang w:val="en-MY"/>
        </w:rPr>
      </w:pPr>
      <w:r>
        <w:rPr>
          <w:sz w:val="28"/>
          <w:szCs w:val="28"/>
          <w:lang w:val="en-MY"/>
        </w:rPr>
        <w:t>//Print receipt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2" w:hRule="atLeast"/>
        </w:trPr>
        <w:tc>
          <w:tcPr>
            <w:tcW w:w="4261" w:type="dxa"/>
          </w:tcPr>
          <w:p>
            <w:pPr>
              <w:jc w:val="both"/>
              <w:rPr>
                <w:sz w:val="24"/>
                <w:szCs w:val="24"/>
                <w:lang w:val="en-MY"/>
              </w:rPr>
            </w:pPr>
            <w:r>
              <w:rPr>
                <w:b/>
                <w:bCs/>
                <w:sz w:val="24"/>
                <w:szCs w:val="24"/>
                <w:u w:val="single"/>
                <w:lang w:val="en-MY"/>
              </w:rPr>
              <w:t>Given Data</w:t>
            </w:r>
          </w:p>
          <w:p>
            <w:pPr>
              <w:jc w:val="both"/>
              <w:rPr>
                <w:rFonts w:eastAsiaTheme="minorEastAsia"/>
                <w:sz w:val="24"/>
                <w:szCs w:val="24"/>
                <w:lang w:val="en-MY" w:eastAsia="zh-CN"/>
              </w:rPr>
            </w:pPr>
            <w:r>
              <w:rPr>
                <w:rFonts w:hint="eastAsia"/>
                <w:sz w:val="24"/>
                <w:szCs w:val="24"/>
                <w:lang w:eastAsia="zh-CN"/>
              </w:rPr>
              <w:t>size, totalAmount, payment, change</w:t>
            </w:r>
            <w:r>
              <w:rPr>
                <w:sz w:val="24"/>
                <w:szCs w:val="24"/>
                <w:lang w:val="en-MY" w:eastAsia="zh-CN"/>
              </w:rPr>
              <w:t>, currentTime</w:t>
            </w:r>
          </w:p>
        </w:tc>
        <w:tc>
          <w:tcPr>
            <w:tcW w:w="4261" w:type="dxa"/>
          </w:tcPr>
          <w:p>
            <w:pPr>
              <w:jc w:val="both"/>
              <w:rPr>
                <w:b/>
                <w:bCs/>
                <w:sz w:val="24"/>
                <w:szCs w:val="24"/>
                <w:u w:val="single"/>
                <w:lang w:val="en-MY"/>
              </w:rPr>
            </w:pPr>
            <w:r>
              <w:rPr>
                <w:b/>
                <w:bCs/>
                <w:sz w:val="24"/>
                <w:szCs w:val="24"/>
                <w:u w:val="single"/>
                <w:lang w:val="en-MY"/>
              </w:rPr>
              <w:t>Required Result</w:t>
            </w:r>
          </w:p>
          <w:p>
            <w:pPr>
              <w:jc w:val="both"/>
              <w:rPr>
                <w:rFonts w:eastAsiaTheme="minorEastAsia"/>
                <w:sz w:val="24"/>
                <w:szCs w:val="24"/>
                <w:lang w:val="en-MY" w:eastAsia="zh-CN"/>
              </w:rPr>
            </w:pPr>
            <w:r>
              <w:rPr>
                <w:rFonts w:hint="eastAsia"/>
                <w:sz w:val="24"/>
                <w:szCs w:val="24"/>
                <w:lang w:eastAsia="zh-CN"/>
              </w:rPr>
              <w:t>Display receipt</w:t>
            </w:r>
            <w:r>
              <w:rPr>
                <w:sz w:val="24"/>
                <w:szCs w:val="24"/>
                <w:lang w:val="en-MY" w:eastAsia="zh-CN"/>
              </w:rPr>
              <w:t xml:space="preserve"> and localTime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4" w:hRule="atLeast"/>
        </w:trPr>
        <w:tc>
          <w:tcPr>
            <w:tcW w:w="4261" w:type="dxa"/>
          </w:tcPr>
          <w:p>
            <w:pPr>
              <w:jc w:val="both"/>
              <w:rPr>
                <w:b/>
                <w:bCs/>
                <w:sz w:val="24"/>
                <w:szCs w:val="24"/>
                <w:u w:val="single"/>
                <w:lang w:val="en-MY"/>
              </w:rPr>
            </w:pPr>
            <w:r>
              <w:rPr>
                <w:b/>
                <w:bCs/>
                <w:sz w:val="24"/>
                <w:szCs w:val="24"/>
                <w:u w:val="single"/>
                <w:lang w:val="en-MY"/>
              </w:rPr>
              <w:t>Process Required</w:t>
            </w:r>
          </w:p>
          <w:p>
            <w:pPr>
              <w:jc w:val="both"/>
              <w:rPr>
                <w:sz w:val="24"/>
                <w:szCs w:val="24"/>
                <w:lang w:val="en-MY"/>
              </w:rPr>
            </w:pPr>
            <w:r>
              <w:rPr>
                <w:sz w:val="24"/>
                <w:szCs w:val="24"/>
                <w:lang w:val="en-MY"/>
              </w:rPr>
              <w:t>// Set time-zone to Malaysia</w:t>
            </w:r>
          </w:p>
          <w:p>
            <w:pPr>
              <w:jc w:val="both"/>
              <w:rPr>
                <w:sz w:val="24"/>
                <w:szCs w:val="24"/>
                <w:lang w:val="en-MY"/>
              </w:rPr>
            </w:pPr>
            <w:r>
              <w:rPr>
                <w:sz w:val="24"/>
                <w:szCs w:val="24"/>
                <w:lang w:val="en-MY"/>
              </w:rPr>
              <w:t xml:space="preserve">    putenv("TZ=Asia/Kuala_Lumpur");</w:t>
            </w:r>
          </w:p>
          <w:p>
            <w:pPr>
              <w:jc w:val="both"/>
              <w:rPr>
                <w:sz w:val="24"/>
                <w:szCs w:val="24"/>
                <w:lang w:val="en-MY"/>
              </w:rPr>
            </w:pPr>
          </w:p>
          <w:p>
            <w:pPr>
              <w:jc w:val="both"/>
              <w:rPr>
                <w:sz w:val="24"/>
                <w:szCs w:val="24"/>
                <w:lang w:val="en-MY"/>
              </w:rPr>
            </w:pPr>
            <w:r>
              <w:rPr>
                <w:sz w:val="24"/>
                <w:szCs w:val="24"/>
                <w:lang w:val="en-MY"/>
              </w:rPr>
              <w:t xml:space="preserve">    // Get current date and time</w:t>
            </w:r>
          </w:p>
          <w:p>
            <w:pPr>
              <w:jc w:val="both"/>
              <w:rPr>
                <w:sz w:val="24"/>
                <w:szCs w:val="24"/>
                <w:lang w:val="en-MY"/>
              </w:rPr>
            </w:pPr>
            <w:r>
              <w:rPr>
                <w:sz w:val="24"/>
                <w:szCs w:val="24"/>
                <w:lang w:val="en-MY"/>
              </w:rPr>
              <w:t xml:space="preserve">    time_t currentTime = time(nullptr);</w:t>
            </w:r>
          </w:p>
          <w:p>
            <w:pPr>
              <w:jc w:val="both"/>
              <w:rPr>
                <w:sz w:val="24"/>
                <w:szCs w:val="24"/>
                <w:lang w:val="en-MY"/>
              </w:rPr>
            </w:pPr>
            <w:r>
              <w:rPr>
                <w:sz w:val="24"/>
                <w:szCs w:val="24"/>
                <w:lang w:val="en-MY"/>
              </w:rPr>
              <w:t xml:space="preserve">    tm* localTime = localtime(&amp;currentTime);</w:t>
            </w:r>
          </w:p>
          <w:p>
            <w:pPr>
              <w:jc w:val="both"/>
              <w:rPr>
                <w:sz w:val="24"/>
                <w:szCs w:val="24"/>
                <w:lang w:val="en-MY"/>
              </w:rPr>
            </w:pPr>
            <w:r>
              <w:rPr>
                <w:sz w:val="24"/>
                <w:szCs w:val="24"/>
                <w:lang w:val="en-MY"/>
              </w:rPr>
              <w:t xml:space="preserve">    char dateTime[100];</w:t>
            </w:r>
          </w:p>
          <w:p>
            <w:pPr>
              <w:jc w:val="both"/>
              <w:rPr>
                <w:sz w:val="24"/>
                <w:szCs w:val="24"/>
                <w:lang w:val="en-MY"/>
              </w:rPr>
            </w:pPr>
            <w:r>
              <w:rPr>
                <w:sz w:val="24"/>
                <w:szCs w:val="24"/>
                <w:lang w:val="en-MY"/>
              </w:rPr>
              <w:t xml:space="preserve">    strftime(dateTime, sizeof(dateTime), "%c", localTime);</w:t>
            </w:r>
          </w:p>
          <w:p>
            <w:pPr>
              <w:jc w:val="both"/>
              <w:rPr>
                <w:sz w:val="24"/>
                <w:szCs w:val="24"/>
                <w:lang w:val="en-MY"/>
              </w:rPr>
            </w:pPr>
          </w:p>
          <w:p>
            <w:pPr>
              <w:jc w:val="both"/>
              <w:rPr>
                <w:sz w:val="24"/>
                <w:szCs w:val="24"/>
                <w:lang w:val="en-MY"/>
              </w:rPr>
            </w:pPr>
            <w:r>
              <w:rPr>
                <w:sz w:val="24"/>
                <w:szCs w:val="24"/>
                <w:lang w:val="en-MY"/>
              </w:rPr>
              <w:t xml:space="preserve">    receiptFile &lt;&lt; "Receipt: " &lt;&lt; dateTime &lt;&lt; endl; // Include date and time</w:t>
            </w:r>
          </w:p>
          <w:p>
            <w:pPr>
              <w:jc w:val="both"/>
              <w:rPr>
                <w:sz w:val="24"/>
                <w:szCs w:val="24"/>
                <w:lang w:val="en-MY"/>
              </w:rPr>
            </w:pPr>
            <w:r>
              <w:rPr>
                <w:sz w:val="24"/>
                <w:szCs w:val="24"/>
                <w:lang w:val="en-MY"/>
              </w:rPr>
              <w:t xml:space="preserve">    receiptFile &lt;&lt; "----------------------------------------" &lt;&lt; endl;</w:t>
            </w:r>
          </w:p>
          <w:p>
            <w:pPr>
              <w:jc w:val="both"/>
              <w:rPr>
                <w:sz w:val="24"/>
                <w:szCs w:val="24"/>
                <w:lang w:val="en-MY"/>
              </w:rPr>
            </w:pPr>
            <w:r>
              <w:rPr>
                <w:sz w:val="24"/>
                <w:szCs w:val="24"/>
                <w:lang w:val="en-MY"/>
              </w:rPr>
              <w:t xml:space="preserve">    receiptFile &lt;&lt; "Drinks Ordered:" &lt;&lt; endl;</w:t>
            </w:r>
          </w:p>
          <w:p>
            <w:pPr>
              <w:jc w:val="both"/>
              <w:rPr>
                <w:sz w:val="24"/>
                <w:szCs w:val="24"/>
                <w:lang w:val="en-MY"/>
              </w:rPr>
            </w:pPr>
          </w:p>
          <w:p>
            <w:pPr>
              <w:jc w:val="both"/>
              <w:rPr>
                <w:sz w:val="24"/>
                <w:szCs w:val="24"/>
                <w:lang w:val="en-MY"/>
              </w:rPr>
            </w:pPr>
            <w:r>
              <w:rPr>
                <w:sz w:val="24"/>
                <w:szCs w:val="24"/>
                <w:lang w:val="en-MY"/>
              </w:rPr>
              <w:t xml:space="preserve">    for (int i = 0; i &lt; size; ++i) {</w:t>
            </w:r>
          </w:p>
          <w:p>
            <w:pPr>
              <w:jc w:val="both"/>
              <w:rPr>
                <w:sz w:val="24"/>
                <w:szCs w:val="24"/>
                <w:lang w:val="en-MY"/>
              </w:rPr>
            </w:pPr>
            <w:r>
              <w:rPr>
                <w:sz w:val="24"/>
                <w:szCs w:val="24"/>
                <w:lang w:val="en-MY"/>
              </w:rPr>
              <w:t xml:space="preserve">        if (coffee[i].quantity &gt; 0) {</w:t>
            </w:r>
          </w:p>
          <w:p>
            <w:pPr>
              <w:jc w:val="both"/>
              <w:rPr>
                <w:sz w:val="24"/>
                <w:szCs w:val="24"/>
                <w:lang w:val="en-MY"/>
              </w:rPr>
            </w:pPr>
            <w:r>
              <w:rPr>
                <w:sz w:val="24"/>
                <w:szCs w:val="24"/>
                <w:lang w:val="en-MY"/>
              </w:rPr>
              <w:t xml:space="preserve">            receiptFile &lt;&lt; coffee[i].name &lt;&lt; " x" &lt;&lt; coffee[i].quantity &lt;&lt; " = RM" &lt;&lt; fixed &lt;&lt; setprecision(2) &lt;&lt; (coffee[i].price * coffee[i].quantity) &lt;&lt; endl;</w:t>
            </w:r>
          </w:p>
          <w:p>
            <w:pPr>
              <w:jc w:val="both"/>
              <w:rPr>
                <w:sz w:val="24"/>
                <w:szCs w:val="24"/>
                <w:lang w:val="en-MY"/>
              </w:rPr>
            </w:pPr>
            <w:r>
              <w:rPr>
                <w:sz w:val="24"/>
                <w:szCs w:val="24"/>
                <w:lang w:val="en-MY"/>
              </w:rPr>
              <w:t xml:space="preserve">        }</w:t>
            </w:r>
          </w:p>
          <w:p>
            <w:pPr>
              <w:jc w:val="both"/>
              <w:rPr>
                <w:sz w:val="24"/>
                <w:szCs w:val="24"/>
                <w:lang w:val="en-MY"/>
              </w:rPr>
            </w:pPr>
            <w:r>
              <w:rPr>
                <w:sz w:val="24"/>
                <w:szCs w:val="24"/>
                <w:lang w:val="en-MY"/>
              </w:rPr>
              <w:t xml:space="preserve">    }</w:t>
            </w:r>
          </w:p>
          <w:p>
            <w:pPr>
              <w:jc w:val="both"/>
              <w:rPr>
                <w:sz w:val="24"/>
                <w:szCs w:val="24"/>
                <w:lang w:val="en-MY"/>
              </w:rPr>
            </w:pPr>
          </w:p>
          <w:p>
            <w:pPr>
              <w:jc w:val="both"/>
              <w:rPr>
                <w:sz w:val="24"/>
                <w:szCs w:val="24"/>
                <w:lang w:val="en-MY"/>
              </w:rPr>
            </w:pPr>
            <w:r>
              <w:rPr>
                <w:sz w:val="24"/>
                <w:szCs w:val="24"/>
                <w:lang w:val="en-MY"/>
              </w:rPr>
              <w:t xml:space="preserve">    receiptFile &lt;&lt; "\nTotal Amount: RM" &lt;&lt; fixed &lt;&lt; setprecision(2) &lt;&lt; totalAmount &lt;&lt; endl;</w:t>
            </w:r>
          </w:p>
          <w:p>
            <w:pPr>
              <w:jc w:val="both"/>
              <w:rPr>
                <w:sz w:val="24"/>
                <w:szCs w:val="24"/>
                <w:lang w:val="en-MY"/>
              </w:rPr>
            </w:pPr>
            <w:r>
              <w:rPr>
                <w:sz w:val="24"/>
                <w:szCs w:val="24"/>
                <w:lang w:val="en-MY"/>
              </w:rPr>
              <w:t xml:space="preserve">    receiptFile &lt;&lt; "Payment: RM" &lt;&lt; fixed &lt;&lt; setprecision(2) &lt;&lt; payment &lt;&lt; endl;</w:t>
            </w:r>
          </w:p>
          <w:p>
            <w:pPr>
              <w:jc w:val="both"/>
              <w:rPr>
                <w:sz w:val="24"/>
                <w:szCs w:val="24"/>
                <w:lang w:val="en-MY"/>
              </w:rPr>
            </w:pPr>
            <w:r>
              <w:rPr>
                <w:sz w:val="24"/>
                <w:szCs w:val="24"/>
                <w:lang w:val="en-MY"/>
              </w:rPr>
              <w:t xml:space="preserve">    receiptFile &lt;&lt; "Change: RM" &lt;&lt; fixed &lt;&lt; setprecision(2) &lt;&lt; change &lt;&lt; endl;</w:t>
            </w:r>
          </w:p>
          <w:p>
            <w:pPr>
              <w:jc w:val="both"/>
              <w:rPr>
                <w:sz w:val="24"/>
                <w:szCs w:val="24"/>
                <w:lang w:val="en-MY"/>
              </w:rPr>
            </w:pPr>
          </w:p>
          <w:p>
            <w:pPr>
              <w:jc w:val="both"/>
              <w:rPr>
                <w:sz w:val="24"/>
                <w:szCs w:val="24"/>
                <w:lang w:val="en-MY"/>
              </w:rPr>
            </w:pPr>
            <w:r>
              <w:rPr>
                <w:sz w:val="24"/>
                <w:szCs w:val="24"/>
                <w:lang w:val="en-MY"/>
              </w:rPr>
              <w:t xml:space="preserve">    cout &lt;&lt; "Thank you for your purchase! Here is your change: RM" &lt;&lt; fixed &lt;&lt; setprecision(2) &lt;&lt; change &lt;&lt; endl;</w:t>
            </w:r>
          </w:p>
        </w:tc>
        <w:tc>
          <w:tcPr>
            <w:tcW w:w="4261" w:type="dxa"/>
          </w:tcPr>
          <w:p>
            <w:pPr>
              <w:jc w:val="both"/>
              <w:rPr>
                <w:b/>
                <w:bCs/>
                <w:sz w:val="24"/>
                <w:szCs w:val="24"/>
                <w:u w:val="single"/>
                <w:lang w:val="en-MY"/>
              </w:rPr>
            </w:pPr>
            <w:r>
              <w:rPr>
                <w:b/>
                <w:bCs/>
                <w:sz w:val="24"/>
                <w:szCs w:val="24"/>
                <w:u w:val="single"/>
                <w:lang w:val="en-MY"/>
              </w:rPr>
              <w:t>Solution Alternative</w:t>
            </w:r>
          </w:p>
          <w:p>
            <w:pPr>
              <w:jc w:val="both"/>
              <w:rPr>
                <w:sz w:val="24"/>
                <w:szCs w:val="24"/>
                <w:lang w:val="en-MY"/>
              </w:rPr>
            </w:pPr>
            <w:r>
              <w:rPr>
                <w:sz w:val="24"/>
                <w:szCs w:val="24"/>
                <w:lang w:val="en-MY"/>
              </w:rPr>
              <w:t>Define size as integer</w:t>
            </w:r>
          </w:p>
          <w:p>
            <w:pPr>
              <w:jc w:val="both"/>
              <w:rPr>
                <w:sz w:val="24"/>
                <w:szCs w:val="24"/>
                <w:lang w:val="en-MY"/>
              </w:rPr>
            </w:pPr>
            <w:r>
              <w:rPr>
                <w:sz w:val="24"/>
                <w:szCs w:val="24"/>
                <w:lang w:val="en-MY"/>
              </w:rPr>
              <w:t>Define totalAmount as double</w:t>
            </w:r>
          </w:p>
          <w:p>
            <w:pPr>
              <w:jc w:val="both"/>
              <w:rPr>
                <w:sz w:val="24"/>
                <w:szCs w:val="24"/>
                <w:lang w:val="en-MY"/>
              </w:rPr>
            </w:pPr>
            <w:r>
              <w:rPr>
                <w:sz w:val="24"/>
                <w:szCs w:val="24"/>
                <w:lang w:val="en-MY"/>
              </w:rPr>
              <w:t>Define payment as double</w:t>
            </w:r>
          </w:p>
          <w:p>
            <w:pPr>
              <w:jc w:val="both"/>
              <w:rPr>
                <w:sz w:val="24"/>
                <w:szCs w:val="24"/>
                <w:lang w:val="en-MY"/>
              </w:rPr>
            </w:pPr>
            <w:r>
              <w:rPr>
                <w:sz w:val="24"/>
                <w:szCs w:val="24"/>
                <w:lang w:val="en-MY"/>
              </w:rPr>
              <w:t>Define change as double</w:t>
            </w:r>
          </w:p>
          <w:p>
            <w:pPr>
              <w:jc w:val="both"/>
              <w:rPr>
                <w:sz w:val="24"/>
                <w:szCs w:val="24"/>
                <w:lang w:val="en-MY"/>
              </w:rPr>
            </w:pPr>
            <w:r>
              <w:rPr>
                <w:sz w:val="24"/>
                <w:szCs w:val="24"/>
                <w:lang w:val="en-MY"/>
              </w:rPr>
              <w:t>Define currentTime as double</w:t>
            </w:r>
          </w:p>
          <w:p>
            <w:pPr>
              <w:jc w:val="both"/>
              <w:rPr>
                <w:sz w:val="24"/>
                <w:szCs w:val="24"/>
                <w:lang w:val="en-MY"/>
              </w:rPr>
            </w:pPr>
          </w:p>
        </w:tc>
      </w:tr>
    </w:tbl>
    <w:p/>
    <w:p>
      <w:pPr>
        <w:rPr>
          <w:sz w:val="28"/>
          <w:szCs w:val="28"/>
          <w:lang w:val="en-MY"/>
        </w:rPr>
      </w:pPr>
    </w:p>
    <w:p>
      <w:pPr>
        <w:rPr>
          <w:sz w:val="28"/>
          <w:szCs w:val="28"/>
          <w:lang w:val="en-MY"/>
        </w:rPr>
      </w:pPr>
    </w:p>
    <w:p>
      <w:pPr>
        <w:rPr>
          <w:sz w:val="28"/>
          <w:szCs w:val="28"/>
          <w:lang w:val="en-MY"/>
        </w:rPr>
      </w:pPr>
    </w:p>
    <w:p>
      <w:pPr>
        <w:rPr>
          <w:sz w:val="28"/>
          <w:szCs w:val="28"/>
          <w:lang w:val="en-MY"/>
        </w:rPr>
      </w:pPr>
    </w:p>
    <w:p>
      <w:pPr>
        <w:rPr>
          <w:sz w:val="28"/>
          <w:szCs w:val="28"/>
          <w:lang w:val="en-MY"/>
        </w:rPr>
      </w:pPr>
    </w:p>
    <w:p>
      <w:pPr>
        <w:rPr>
          <w:rFonts w:eastAsiaTheme="minorEastAsia"/>
          <w:sz w:val="28"/>
          <w:szCs w:val="28"/>
          <w:lang w:val="en-MY" w:eastAsia="zh-CN"/>
        </w:rPr>
      </w:pPr>
      <w:r>
        <w:rPr>
          <w:sz w:val="28"/>
          <w:szCs w:val="28"/>
          <w:lang w:val="en-MY"/>
        </w:rPr>
        <w:t>//Calculate payment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66"/>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trPr>
        <w:tc>
          <w:tcPr>
            <w:tcW w:w="4261" w:type="dxa"/>
          </w:tcPr>
          <w:p>
            <w:pPr>
              <w:jc w:val="both"/>
              <w:rPr>
                <w:sz w:val="24"/>
                <w:szCs w:val="24"/>
                <w:lang w:val="en-MY"/>
              </w:rPr>
            </w:pPr>
            <w:r>
              <w:rPr>
                <w:b/>
                <w:bCs/>
                <w:sz w:val="24"/>
                <w:szCs w:val="24"/>
                <w:u w:val="single"/>
                <w:lang w:val="en-MY"/>
              </w:rPr>
              <w:t>Given Data</w:t>
            </w:r>
          </w:p>
          <w:p>
            <w:pPr>
              <w:jc w:val="both"/>
              <w:rPr>
                <w:sz w:val="24"/>
                <w:szCs w:val="24"/>
                <w:lang w:val="en-MY"/>
              </w:rPr>
            </w:pPr>
            <w:r>
              <w:rPr>
                <w:sz w:val="24"/>
                <w:szCs w:val="24"/>
                <w:lang w:val="en-MY"/>
              </w:rPr>
              <w:t>totalAmount, size, payment, imbalance, quantity</w:t>
            </w:r>
          </w:p>
        </w:tc>
        <w:tc>
          <w:tcPr>
            <w:tcW w:w="4261" w:type="dxa"/>
          </w:tcPr>
          <w:p>
            <w:pPr>
              <w:jc w:val="both"/>
              <w:rPr>
                <w:b/>
                <w:bCs/>
                <w:sz w:val="24"/>
                <w:szCs w:val="24"/>
                <w:u w:val="single"/>
                <w:lang w:val="en-MY"/>
              </w:rPr>
            </w:pPr>
            <w:r>
              <w:rPr>
                <w:b/>
                <w:bCs/>
                <w:sz w:val="24"/>
                <w:szCs w:val="24"/>
                <w:u w:val="single"/>
                <w:lang w:val="en-MY"/>
              </w:rPr>
              <w:t>Required Result</w:t>
            </w:r>
          </w:p>
          <w:p>
            <w:pPr>
              <w:jc w:val="both"/>
              <w:rPr>
                <w:sz w:val="24"/>
                <w:szCs w:val="24"/>
                <w:lang w:val="en-MY"/>
              </w:rPr>
            </w:pPr>
            <w:r>
              <w:rPr>
                <w:sz w:val="24"/>
                <w:szCs w:val="24"/>
                <w:lang w:val="en-MY"/>
              </w:rPr>
              <w:t>Display change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4" w:hRule="atLeast"/>
        </w:trPr>
        <w:tc>
          <w:tcPr>
            <w:tcW w:w="4261" w:type="dxa"/>
          </w:tcPr>
          <w:p>
            <w:pPr>
              <w:jc w:val="both"/>
              <w:rPr>
                <w:b/>
                <w:bCs/>
                <w:sz w:val="24"/>
                <w:szCs w:val="24"/>
                <w:u w:val="single"/>
                <w:lang w:val="en-MY"/>
              </w:rPr>
            </w:pPr>
            <w:r>
              <w:rPr>
                <w:b/>
                <w:bCs/>
                <w:sz w:val="24"/>
                <w:szCs w:val="24"/>
                <w:u w:val="single"/>
                <w:lang w:val="en-MY"/>
              </w:rPr>
              <w:t>Process Required</w:t>
            </w:r>
          </w:p>
          <w:p>
            <w:pPr>
              <w:jc w:val="both"/>
              <w:rPr>
                <w:sz w:val="24"/>
                <w:szCs w:val="24"/>
                <w:lang w:val="en-MY"/>
              </w:rPr>
            </w:pPr>
            <w:r>
              <w:rPr>
                <w:sz w:val="24"/>
                <w:szCs w:val="24"/>
                <w:lang w:val="en-MY"/>
              </w:rPr>
              <w:t>while (imbalance &gt; 0) {</w:t>
            </w:r>
          </w:p>
          <w:p>
            <w:pPr>
              <w:jc w:val="both"/>
              <w:rPr>
                <w:sz w:val="24"/>
                <w:szCs w:val="24"/>
                <w:lang w:val="en-MY"/>
              </w:rPr>
            </w:pPr>
          </w:p>
          <w:p>
            <w:pPr>
              <w:jc w:val="both"/>
              <w:rPr>
                <w:sz w:val="24"/>
                <w:szCs w:val="24"/>
                <w:lang w:val="en-MY"/>
              </w:rPr>
            </w:pPr>
            <w:r>
              <w:rPr>
                <w:sz w:val="24"/>
                <w:szCs w:val="24"/>
                <w:lang w:val="en-MY"/>
              </w:rPr>
              <w:t xml:space="preserve">        for (int i = 0; i &lt; size; ++i) {</w:t>
            </w:r>
          </w:p>
          <w:p>
            <w:pPr>
              <w:jc w:val="both"/>
              <w:rPr>
                <w:sz w:val="24"/>
                <w:szCs w:val="24"/>
                <w:lang w:val="en-MY"/>
              </w:rPr>
            </w:pPr>
            <w:r>
              <w:rPr>
                <w:sz w:val="24"/>
                <w:szCs w:val="24"/>
                <w:lang w:val="en-MY"/>
              </w:rPr>
              <w:t xml:space="preserve">        if (coffee[i].quantity &gt; 0) {</w:t>
            </w:r>
          </w:p>
          <w:p>
            <w:pPr>
              <w:jc w:val="both"/>
              <w:rPr>
                <w:sz w:val="24"/>
                <w:szCs w:val="24"/>
                <w:lang w:val="en-MY"/>
              </w:rPr>
            </w:pPr>
            <w:r>
              <w:rPr>
                <w:sz w:val="24"/>
                <w:szCs w:val="24"/>
                <w:lang w:val="en-MY"/>
              </w:rPr>
              <w:t xml:space="preserve">            cout &lt;&lt; coffee[i].name &lt;&lt; " x" &lt;&lt; coffee[i].quantity &lt;&lt; " = RM" &lt;&lt; fixed &lt;&lt; setprecision(2) &lt;&lt; (coffee[i].price * coffee[i].quantity) &lt;&lt; endl;</w:t>
            </w:r>
          </w:p>
          <w:p>
            <w:pPr>
              <w:jc w:val="both"/>
              <w:rPr>
                <w:sz w:val="24"/>
                <w:szCs w:val="24"/>
                <w:lang w:val="en-MY"/>
              </w:rPr>
            </w:pPr>
            <w:r>
              <w:rPr>
                <w:sz w:val="24"/>
                <w:szCs w:val="24"/>
                <w:lang w:val="en-MY"/>
              </w:rPr>
              <w:t xml:space="preserve">        }</w:t>
            </w:r>
          </w:p>
          <w:p>
            <w:pPr>
              <w:jc w:val="both"/>
              <w:rPr>
                <w:sz w:val="24"/>
                <w:szCs w:val="24"/>
                <w:lang w:val="en-MY"/>
              </w:rPr>
            </w:pPr>
            <w:r>
              <w:rPr>
                <w:sz w:val="24"/>
                <w:szCs w:val="24"/>
                <w:lang w:val="en-MY"/>
              </w:rPr>
              <w:t xml:space="preserve">    }</w:t>
            </w:r>
          </w:p>
          <w:p>
            <w:pPr>
              <w:jc w:val="both"/>
              <w:rPr>
                <w:sz w:val="24"/>
                <w:szCs w:val="24"/>
                <w:lang w:val="en-MY"/>
              </w:rPr>
            </w:pPr>
          </w:p>
          <w:p>
            <w:pPr>
              <w:jc w:val="both"/>
              <w:rPr>
                <w:sz w:val="24"/>
                <w:szCs w:val="24"/>
                <w:lang w:val="en-MY"/>
              </w:rPr>
            </w:pPr>
            <w:r>
              <w:rPr>
                <w:sz w:val="24"/>
                <w:szCs w:val="24"/>
                <w:lang w:val="en-MY"/>
              </w:rPr>
              <w:t xml:space="preserve">        cout &lt;&lt; "Enter payment amount RM: ";</w:t>
            </w:r>
          </w:p>
          <w:p>
            <w:pPr>
              <w:jc w:val="both"/>
              <w:rPr>
                <w:sz w:val="24"/>
                <w:szCs w:val="24"/>
                <w:lang w:val="en-MY"/>
              </w:rPr>
            </w:pPr>
            <w:r>
              <w:rPr>
                <w:sz w:val="24"/>
                <w:szCs w:val="24"/>
                <w:lang w:val="en-MY"/>
              </w:rPr>
              <w:t xml:space="preserve">        cin &gt;&gt; payment;</w:t>
            </w:r>
          </w:p>
          <w:p>
            <w:pPr>
              <w:jc w:val="both"/>
              <w:rPr>
                <w:sz w:val="24"/>
                <w:szCs w:val="24"/>
                <w:lang w:val="en-MY"/>
              </w:rPr>
            </w:pPr>
          </w:p>
          <w:p>
            <w:pPr>
              <w:jc w:val="both"/>
              <w:rPr>
                <w:sz w:val="24"/>
                <w:szCs w:val="24"/>
                <w:lang w:val="en-MY"/>
              </w:rPr>
            </w:pPr>
            <w:r>
              <w:rPr>
                <w:sz w:val="24"/>
                <w:szCs w:val="24"/>
                <w:lang w:val="en-MY"/>
              </w:rPr>
              <w:t xml:space="preserve">        if (cin.fail() || payment &lt;= 0) {</w:t>
            </w:r>
          </w:p>
          <w:p>
            <w:pPr>
              <w:jc w:val="both"/>
              <w:rPr>
                <w:sz w:val="24"/>
                <w:szCs w:val="24"/>
                <w:lang w:val="en-MY"/>
              </w:rPr>
            </w:pPr>
            <w:r>
              <w:rPr>
                <w:sz w:val="24"/>
                <w:szCs w:val="24"/>
                <w:lang w:val="en-MY"/>
              </w:rPr>
              <w:t xml:space="preserve">            cout &lt;&lt; "Invalid payment, please enter a valid positive amount." &lt;&lt; endl;</w:t>
            </w:r>
          </w:p>
          <w:p>
            <w:pPr>
              <w:jc w:val="both"/>
              <w:rPr>
                <w:sz w:val="24"/>
                <w:szCs w:val="24"/>
                <w:lang w:val="en-MY"/>
              </w:rPr>
            </w:pPr>
            <w:r>
              <w:rPr>
                <w:sz w:val="24"/>
                <w:szCs w:val="24"/>
                <w:lang w:val="en-MY"/>
              </w:rPr>
              <w:t xml:space="preserve">            cin.clear(); // Clear the error state flags</w:t>
            </w:r>
          </w:p>
          <w:p>
            <w:pPr>
              <w:jc w:val="both"/>
              <w:rPr>
                <w:sz w:val="24"/>
                <w:szCs w:val="24"/>
                <w:lang w:val="en-MY"/>
              </w:rPr>
            </w:pPr>
            <w:r>
              <w:rPr>
                <w:sz w:val="24"/>
                <w:szCs w:val="24"/>
                <w:lang w:val="en-MY"/>
              </w:rPr>
              <w:t xml:space="preserve">            cin.ignore(numeric_limits&lt;streamsize&gt;::max(), '\n'); // Clear the input buffer</w:t>
            </w:r>
          </w:p>
          <w:p>
            <w:pPr>
              <w:jc w:val="both"/>
              <w:rPr>
                <w:sz w:val="24"/>
                <w:szCs w:val="24"/>
                <w:lang w:val="en-MY"/>
              </w:rPr>
            </w:pPr>
            <w:r>
              <w:rPr>
                <w:sz w:val="24"/>
                <w:szCs w:val="24"/>
                <w:lang w:val="en-MY"/>
              </w:rPr>
              <w:t xml:space="preserve">        } else {</w:t>
            </w:r>
          </w:p>
          <w:p>
            <w:pPr>
              <w:jc w:val="both"/>
              <w:rPr>
                <w:sz w:val="24"/>
                <w:szCs w:val="24"/>
                <w:lang w:val="en-MY"/>
              </w:rPr>
            </w:pPr>
            <w:r>
              <w:rPr>
                <w:sz w:val="24"/>
                <w:szCs w:val="24"/>
                <w:lang w:val="en-MY"/>
              </w:rPr>
              <w:t xml:space="preserve">            imbalance -= payment;</w:t>
            </w:r>
          </w:p>
          <w:p>
            <w:pPr>
              <w:jc w:val="both"/>
              <w:rPr>
                <w:sz w:val="24"/>
                <w:szCs w:val="24"/>
                <w:lang w:val="en-MY"/>
              </w:rPr>
            </w:pPr>
            <w:r>
              <w:rPr>
                <w:sz w:val="24"/>
                <w:szCs w:val="24"/>
                <w:lang w:val="en-MY"/>
              </w:rPr>
              <w:t xml:space="preserve">            if (imbalance &gt; 0) {</w:t>
            </w:r>
          </w:p>
          <w:p>
            <w:pPr>
              <w:jc w:val="both"/>
              <w:rPr>
                <w:sz w:val="24"/>
                <w:szCs w:val="24"/>
                <w:lang w:val="en-MY"/>
              </w:rPr>
            </w:pPr>
            <w:r>
              <w:rPr>
                <w:sz w:val="24"/>
                <w:szCs w:val="24"/>
                <w:lang w:val="en-MY"/>
              </w:rPr>
              <w:t xml:space="preserve">                cout &lt;&lt; "Insufficient payment! You still have to pay RM" &lt;&lt; fixed &lt;&lt; setprecision(2) &lt;&lt; imbalance &lt;&lt; " in order to purchase your coffee." &lt;&lt; endl;</w:t>
            </w:r>
          </w:p>
          <w:p>
            <w:pPr>
              <w:jc w:val="both"/>
              <w:rPr>
                <w:sz w:val="24"/>
                <w:szCs w:val="24"/>
                <w:lang w:val="en-MY"/>
              </w:rPr>
            </w:pPr>
            <w:r>
              <w:rPr>
                <w:sz w:val="24"/>
                <w:szCs w:val="24"/>
                <w:lang w:val="en-MY"/>
              </w:rPr>
              <w:t xml:space="preserve">            }</w:t>
            </w:r>
          </w:p>
          <w:p>
            <w:pPr>
              <w:jc w:val="both"/>
              <w:rPr>
                <w:sz w:val="24"/>
                <w:szCs w:val="24"/>
                <w:lang w:val="en-MY"/>
              </w:rPr>
            </w:pPr>
            <w:r>
              <w:rPr>
                <w:sz w:val="24"/>
                <w:szCs w:val="24"/>
                <w:lang w:val="en-MY"/>
              </w:rPr>
              <w:t xml:space="preserve">        }</w:t>
            </w:r>
          </w:p>
        </w:tc>
        <w:tc>
          <w:tcPr>
            <w:tcW w:w="4261" w:type="dxa"/>
          </w:tcPr>
          <w:p>
            <w:pPr>
              <w:jc w:val="both"/>
              <w:rPr>
                <w:b/>
                <w:bCs/>
                <w:sz w:val="24"/>
                <w:szCs w:val="24"/>
                <w:u w:val="single"/>
                <w:lang w:val="en-MY"/>
              </w:rPr>
            </w:pPr>
            <w:r>
              <w:rPr>
                <w:b/>
                <w:bCs/>
                <w:sz w:val="24"/>
                <w:szCs w:val="24"/>
                <w:u w:val="single"/>
                <w:lang w:val="en-MY"/>
              </w:rPr>
              <w:t>Solution Alternative</w:t>
            </w:r>
          </w:p>
          <w:p>
            <w:pPr>
              <w:jc w:val="both"/>
              <w:rPr>
                <w:sz w:val="24"/>
                <w:szCs w:val="24"/>
                <w:lang w:val="en-MY"/>
              </w:rPr>
            </w:pPr>
            <w:r>
              <w:rPr>
                <w:sz w:val="24"/>
                <w:szCs w:val="24"/>
                <w:lang w:val="en-MY"/>
              </w:rPr>
              <w:t>Define totalAmount as double</w:t>
            </w:r>
          </w:p>
          <w:p>
            <w:pPr>
              <w:jc w:val="both"/>
              <w:rPr>
                <w:sz w:val="24"/>
                <w:szCs w:val="24"/>
                <w:lang w:val="en-MY"/>
              </w:rPr>
            </w:pPr>
            <w:r>
              <w:rPr>
                <w:sz w:val="24"/>
                <w:szCs w:val="24"/>
                <w:lang w:val="en-MY"/>
              </w:rPr>
              <w:t>Define size as integer</w:t>
            </w:r>
          </w:p>
          <w:p>
            <w:pPr>
              <w:jc w:val="both"/>
              <w:rPr>
                <w:sz w:val="24"/>
                <w:szCs w:val="24"/>
                <w:lang w:val="en-MY"/>
              </w:rPr>
            </w:pPr>
            <w:r>
              <w:rPr>
                <w:sz w:val="24"/>
                <w:szCs w:val="24"/>
                <w:lang w:val="en-MY"/>
              </w:rPr>
              <w:t>Define payment as double</w:t>
            </w:r>
          </w:p>
          <w:p>
            <w:pPr>
              <w:jc w:val="both"/>
              <w:rPr>
                <w:sz w:val="24"/>
                <w:szCs w:val="24"/>
                <w:lang w:val="en-MY"/>
              </w:rPr>
            </w:pPr>
            <w:r>
              <w:rPr>
                <w:sz w:val="24"/>
                <w:szCs w:val="24"/>
                <w:lang w:val="en-MY"/>
              </w:rPr>
              <w:t>Define imbalence as double</w:t>
            </w:r>
          </w:p>
          <w:p>
            <w:pPr>
              <w:jc w:val="both"/>
              <w:rPr>
                <w:sz w:val="24"/>
                <w:szCs w:val="24"/>
                <w:lang w:val="en-MY"/>
              </w:rPr>
            </w:pPr>
            <w:r>
              <w:rPr>
                <w:sz w:val="24"/>
                <w:szCs w:val="24"/>
                <w:lang w:val="en-MY"/>
              </w:rPr>
              <w:t>Define quantity as integer</w:t>
            </w:r>
          </w:p>
        </w:tc>
      </w:tr>
    </w:tbl>
    <w:p/>
    <w:p/>
    <w:p/>
    <w:p/>
    <w:p/>
    <w:p/>
    <w:p/>
    <w:p/>
    <w:p/>
    <w:p/>
    <w:p/>
    <w:p/>
    <w:p/>
    <w:p/>
    <w:p/>
    <w:p>
      <w:pPr>
        <w:rPr>
          <w:sz w:val="28"/>
          <w:szCs w:val="28"/>
          <w:lang w:val="en-MY"/>
        </w:rPr>
      </w:pPr>
    </w:p>
    <w:p>
      <w:pPr>
        <w:rPr>
          <w:sz w:val="28"/>
          <w:szCs w:val="28"/>
          <w:lang w:val="en-MY"/>
        </w:rPr>
      </w:pPr>
    </w:p>
    <w:p>
      <w:pPr>
        <w:rPr>
          <w:sz w:val="28"/>
          <w:szCs w:val="28"/>
          <w:lang w:val="en-MY"/>
        </w:rPr>
      </w:pPr>
      <w:r>
        <w:rPr>
          <w:sz w:val="28"/>
          <w:szCs w:val="28"/>
          <w:lang w:val="en-MY"/>
        </w:rPr>
        <w:t>//Find a drink by code</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92" w:hRule="atLeast"/>
        </w:trPr>
        <w:tc>
          <w:tcPr>
            <w:tcW w:w="4261" w:type="dxa"/>
          </w:tcPr>
          <w:p>
            <w:pPr>
              <w:jc w:val="both"/>
              <w:rPr>
                <w:sz w:val="24"/>
                <w:szCs w:val="24"/>
                <w:lang w:val="en-MY"/>
              </w:rPr>
            </w:pPr>
            <w:r>
              <w:rPr>
                <w:b/>
                <w:bCs/>
                <w:sz w:val="24"/>
                <w:szCs w:val="24"/>
                <w:u w:val="single"/>
                <w:lang w:val="en-MY"/>
              </w:rPr>
              <w:t>Given Data</w:t>
            </w:r>
          </w:p>
          <w:p>
            <w:pPr>
              <w:jc w:val="both"/>
              <w:rPr>
                <w:rFonts w:eastAsiaTheme="minorEastAsia"/>
                <w:sz w:val="24"/>
                <w:szCs w:val="24"/>
                <w:lang w:eastAsia="zh-CN"/>
              </w:rPr>
            </w:pPr>
            <w:r>
              <w:rPr>
                <w:rFonts w:hint="eastAsia"/>
                <w:sz w:val="24"/>
                <w:szCs w:val="24"/>
                <w:lang w:eastAsia="zh-CN"/>
              </w:rPr>
              <w:t>size, totalAmount, quantity</w:t>
            </w:r>
          </w:p>
        </w:tc>
        <w:tc>
          <w:tcPr>
            <w:tcW w:w="4261" w:type="dxa"/>
          </w:tcPr>
          <w:p>
            <w:pPr>
              <w:jc w:val="both"/>
              <w:rPr>
                <w:b/>
                <w:bCs/>
                <w:sz w:val="24"/>
                <w:szCs w:val="24"/>
                <w:u w:val="single"/>
                <w:lang w:val="en-MY"/>
              </w:rPr>
            </w:pPr>
            <w:r>
              <w:rPr>
                <w:b/>
                <w:bCs/>
                <w:sz w:val="24"/>
                <w:szCs w:val="24"/>
                <w:u w:val="single"/>
                <w:lang w:val="en-MY"/>
              </w:rPr>
              <w:t>Required Result</w:t>
            </w:r>
          </w:p>
          <w:p>
            <w:pPr>
              <w:jc w:val="both"/>
              <w:rPr>
                <w:rFonts w:eastAsiaTheme="minorEastAsia"/>
                <w:sz w:val="24"/>
                <w:szCs w:val="24"/>
                <w:lang w:eastAsia="zh-CN"/>
              </w:rPr>
            </w:pPr>
            <w:r>
              <w:rPr>
                <w:rFonts w:hint="eastAsia"/>
                <w:sz w:val="24"/>
                <w:szCs w:val="24"/>
                <w:lang w:eastAsia="zh-CN"/>
              </w:rPr>
              <w:t>Display the drink that user select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4" w:hRule="atLeast"/>
        </w:trPr>
        <w:tc>
          <w:tcPr>
            <w:tcW w:w="4261" w:type="dxa"/>
          </w:tcPr>
          <w:p>
            <w:pPr>
              <w:jc w:val="both"/>
              <w:rPr>
                <w:b/>
                <w:bCs/>
                <w:sz w:val="24"/>
                <w:szCs w:val="24"/>
                <w:u w:val="single"/>
                <w:lang w:val="en-MY"/>
              </w:rPr>
            </w:pPr>
            <w:r>
              <w:rPr>
                <w:b/>
                <w:bCs/>
                <w:sz w:val="24"/>
                <w:szCs w:val="24"/>
                <w:u w:val="single"/>
                <w:lang w:val="en-MY"/>
              </w:rPr>
              <w:t>Process Required</w:t>
            </w:r>
          </w:p>
          <w:p>
            <w:pPr>
              <w:jc w:val="both"/>
              <w:rPr>
                <w:sz w:val="24"/>
                <w:szCs w:val="24"/>
                <w:lang w:val="en-MY"/>
              </w:rPr>
            </w:pPr>
            <w:r>
              <w:rPr>
                <w:sz w:val="24"/>
                <w:szCs w:val="24"/>
                <w:lang w:val="en-MY"/>
              </w:rPr>
              <w:t xml:space="preserve"> do {</w:t>
            </w:r>
          </w:p>
          <w:p>
            <w:pPr>
              <w:jc w:val="both"/>
              <w:rPr>
                <w:sz w:val="24"/>
                <w:szCs w:val="24"/>
                <w:lang w:val="en-MY"/>
              </w:rPr>
            </w:pPr>
            <w:r>
              <w:rPr>
                <w:sz w:val="24"/>
                <w:szCs w:val="24"/>
                <w:lang w:val="en-MY"/>
              </w:rPr>
              <w:t xml:space="preserve">            cout &lt;&lt; "Enter your coffee by following the menu code:" &lt;&lt; endl;</w:t>
            </w:r>
          </w:p>
          <w:p>
            <w:pPr>
              <w:jc w:val="both"/>
              <w:rPr>
                <w:sz w:val="24"/>
                <w:szCs w:val="24"/>
                <w:lang w:val="en-MY"/>
              </w:rPr>
            </w:pPr>
            <w:r>
              <w:rPr>
                <w:sz w:val="24"/>
                <w:szCs w:val="24"/>
                <w:lang w:val="en-MY"/>
              </w:rPr>
              <w:t xml:space="preserve">            cin &gt;&gt; userCode;</w:t>
            </w:r>
          </w:p>
          <w:p>
            <w:pPr>
              <w:jc w:val="both"/>
              <w:rPr>
                <w:sz w:val="24"/>
                <w:szCs w:val="24"/>
                <w:lang w:val="en-MY"/>
              </w:rPr>
            </w:pPr>
          </w:p>
          <w:p>
            <w:pPr>
              <w:jc w:val="both"/>
              <w:rPr>
                <w:sz w:val="24"/>
                <w:szCs w:val="24"/>
                <w:lang w:val="en-MY"/>
              </w:rPr>
            </w:pPr>
            <w:r>
              <w:rPr>
                <w:sz w:val="24"/>
                <w:szCs w:val="24"/>
                <w:lang w:val="en-MY"/>
              </w:rPr>
              <w:t xml:space="preserve">            for (int i = 0; i &lt; size; ++i) { </w:t>
            </w:r>
          </w:p>
          <w:p>
            <w:pPr>
              <w:jc w:val="both"/>
              <w:rPr>
                <w:sz w:val="24"/>
                <w:szCs w:val="24"/>
                <w:lang w:val="en-MY"/>
              </w:rPr>
            </w:pPr>
            <w:r>
              <w:rPr>
                <w:sz w:val="24"/>
                <w:szCs w:val="24"/>
                <w:lang w:val="en-MY"/>
              </w:rPr>
              <w:t xml:space="preserve">                if (coffee[i].code == userCode) {</w:t>
            </w:r>
          </w:p>
          <w:p>
            <w:pPr>
              <w:jc w:val="both"/>
              <w:rPr>
                <w:sz w:val="24"/>
                <w:szCs w:val="24"/>
                <w:lang w:val="en-MY"/>
              </w:rPr>
            </w:pPr>
            <w:r>
              <w:rPr>
                <w:sz w:val="24"/>
                <w:szCs w:val="24"/>
                <w:lang w:val="en-MY"/>
              </w:rPr>
              <w:t xml:space="preserve">                    cout &lt;&lt; "You selected " &lt;&lt; coffee[i].name &lt;&lt; " (RM" &lt;&lt; fixed &lt;&lt; setprecision(2) &lt;&lt; coffee[i].price &lt;&lt; ")" &lt;&lt; endl;</w:t>
            </w:r>
          </w:p>
          <w:p>
            <w:pPr>
              <w:jc w:val="both"/>
              <w:rPr>
                <w:sz w:val="24"/>
                <w:szCs w:val="24"/>
                <w:lang w:val="en-MY"/>
              </w:rPr>
            </w:pPr>
            <w:r>
              <w:rPr>
                <w:sz w:val="24"/>
                <w:szCs w:val="24"/>
                <w:lang w:val="en-MY"/>
              </w:rPr>
              <w:t xml:space="preserve">                    validCode = true;                 </w:t>
            </w:r>
          </w:p>
          <w:p>
            <w:pPr>
              <w:jc w:val="both"/>
              <w:rPr>
                <w:sz w:val="24"/>
                <w:szCs w:val="24"/>
                <w:lang w:val="en-MY"/>
              </w:rPr>
            </w:pPr>
            <w:r>
              <w:rPr>
                <w:sz w:val="24"/>
                <w:szCs w:val="24"/>
                <w:lang w:val="en-MY"/>
              </w:rPr>
              <w:t xml:space="preserve">                    // Ask quantity using 'Function: Get quantity'</w:t>
            </w:r>
          </w:p>
          <w:p>
            <w:pPr>
              <w:jc w:val="both"/>
              <w:rPr>
                <w:sz w:val="24"/>
                <w:szCs w:val="24"/>
                <w:lang w:val="en-MY"/>
              </w:rPr>
            </w:pPr>
            <w:r>
              <w:rPr>
                <w:sz w:val="24"/>
                <w:szCs w:val="24"/>
                <w:lang w:val="en-MY"/>
              </w:rPr>
              <w:t xml:space="preserve">                    int quantity = get_quantity();</w:t>
            </w:r>
          </w:p>
          <w:p>
            <w:pPr>
              <w:jc w:val="both"/>
              <w:rPr>
                <w:sz w:val="24"/>
                <w:szCs w:val="24"/>
                <w:lang w:val="en-MY"/>
              </w:rPr>
            </w:pPr>
            <w:r>
              <w:rPr>
                <w:sz w:val="24"/>
                <w:szCs w:val="24"/>
                <w:lang w:val="en-MY"/>
              </w:rPr>
              <w:t xml:space="preserve">                    // Calculate total amount</w:t>
            </w:r>
          </w:p>
          <w:p>
            <w:pPr>
              <w:jc w:val="both"/>
              <w:rPr>
                <w:sz w:val="24"/>
                <w:szCs w:val="24"/>
                <w:lang w:val="en-MY"/>
              </w:rPr>
            </w:pPr>
            <w:r>
              <w:rPr>
                <w:sz w:val="24"/>
                <w:szCs w:val="24"/>
                <w:lang w:val="en-MY"/>
              </w:rPr>
              <w:t xml:space="preserve">                    totalAmount += coffee[i].price * quantity;</w:t>
            </w:r>
          </w:p>
          <w:p>
            <w:pPr>
              <w:jc w:val="both"/>
              <w:rPr>
                <w:sz w:val="24"/>
                <w:szCs w:val="24"/>
                <w:lang w:val="en-MY"/>
              </w:rPr>
            </w:pPr>
            <w:r>
              <w:rPr>
                <w:sz w:val="24"/>
                <w:szCs w:val="24"/>
                <w:lang w:val="en-MY"/>
              </w:rPr>
              <w:t xml:space="preserve">                    // Update quantity in the coffee array</w:t>
            </w:r>
          </w:p>
          <w:p>
            <w:pPr>
              <w:jc w:val="both"/>
              <w:rPr>
                <w:sz w:val="24"/>
                <w:szCs w:val="24"/>
                <w:lang w:val="en-MY"/>
              </w:rPr>
            </w:pPr>
            <w:r>
              <w:rPr>
                <w:sz w:val="24"/>
                <w:szCs w:val="24"/>
                <w:lang w:val="en-MY"/>
              </w:rPr>
              <w:t xml:space="preserve">                    coffee[i].quantity += quantity;</w:t>
            </w:r>
          </w:p>
          <w:p>
            <w:pPr>
              <w:jc w:val="both"/>
              <w:rPr>
                <w:sz w:val="24"/>
                <w:szCs w:val="24"/>
                <w:lang w:val="en-MY"/>
              </w:rPr>
            </w:pPr>
            <w:r>
              <w:rPr>
                <w:sz w:val="24"/>
                <w:szCs w:val="24"/>
                <w:lang w:val="en-MY"/>
              </w:rPr>
              <w:t xml:space="preserve">                }</w:t>
            </w:r>
          </w:p>
          <w:p>
            <w:pPr>
              <w:jc w:val="both"/>
              <w:rPr>
                <w:sz w:val="24"/>
                <w:szCs w:val="24"/>
                <w:lang w:val="en-MY"/>
              </w:rPr>
            </w:pPr>
            <w:r>
              <w:rPr>
                <w:sz w:val="24"/>
                <w:szCs w:val="24"/>
                <w:lang w:val="en-MY"/>
              </w:rPr>
              <w:t xml:space="preserve">            }</w:t>
            </w:r>
          </w:p>
        </w:tc>
        <w:tc>
          <w:tcPr>
            <w:tcW w:w="4261" w:type="dxa"/>
          </w:tcPr>
          <w:p>
            <w:pPr>
              <w:jc w:val="both"/>
              <w:rPr>
                <w:b/>
                <w:bCs/>
                <w:sz w:val="24"/>
                <w:szCs w:val="24"/>
                <w:u w:val="single"/>
                <w:lang w:val="en-MY"/>
              </w:rPr>
            </w:pPr>
            <w:r>
              <w:rPr>
                <w:b/>
                <w:bCs/>
                <w:sz w:val="24"/>
                <w:szCs w:val="24"/>
                <w:u w:val="single"/>
                <w:lang w:val="en-MY"/>
              </w:rPr>
              <w:t>Solution Alternative</w:t>
            </w:r>
          </w:p>
          <w:p>
            <w:pPr>
              <w:jc w:val="both"/>
              <w:rPr>
                <w:sz w:val="24"/>
                <w:szCs w:val="24"/>
                <w:lang w:eastAsia="zh-CN"/>
              </w:rPr>
            </w:pPr>
            <w:r>
              <w:rPr>
                <w:rFonts w:hint="eastAsia"/>
                <w:sz w:val="24"/>
                <w:szCs w:val="24"/>
                <w:lang w:eastAsia="zh-CN"/>
              </w:rPr>
              <w:t>Define size as integer</w:t>
            </w:r>
          </w:p>
          <w:p>
            <w:pPr>
              <w:jc w:val="both"/>
              <w:rPr>
                <w:sz w:val="24"/>
                <w:szCs w:val="24"/>
                <w:lang w:eastAsia="zh-CN"/>
              </w:rPr>
            </w:pPr>
            <w:r>
              <w:rPr>
                <w:rFonts w:hint="eastAsia"/>
                <w:sz w:val="24"/>
                <w:szCs w:val="24"/>
                <w:lang w:eastAsia="zh-CN"/>
              </w:rPr>
              <w:t>Define totalAmount as double</w:t>
            </w:r>
          </w:p>
          <w:p>
            <w:pPr>
              <w:jc w:val="both"/>
              <w:rPr>
                <w:rFonts w:eastAsiaTheme="minorEastAsia"/>
                <w:sz w:val="24"/>
                <w:szCs w:val="24"/>
                <w:lang w:val="en-MY" w:eastAsia="zh-CN"/>
              </w:rPr>
            </w:pPr>
            <w:r>
              <w:rPr>
                <w:sz w:val="24"/>
                <w:szCs w:val="24"/>
                <w:lang w:val="en-MY" w:eastAsia="zh-CN"/>
              </w:rPr>
              <w:t>Define quantity as integer</w:t>
            </w:r>
          </w:p>
        </w:tc>
      </w:tr>
    </w:tbl>
    <w:p/>
    <w:p>
      <w:pPr>
        <w:rPr>
          <w:rFonts w:hint="eastAsia"/>
          <w:sz w:val="28"/>
          <w:szCs w:val="28"/>
          <w:lang w:eastAsia="zh-CN"/>
        </w:rPr>
      </w:pPr>
    </w:p>
    <w:p>
      <w:pPr>
        <w:rPr>
          <w:rFonts w:hint="eastAsia"/>
          <w:sz w:val="28"/>
          <w:szCs w:val="28"/>
          <w:lang w:eastAsia="zh-CN"/>
        </w:rPr>
      </w:pPr>
    </w:p>
    <w:p>
      <w:pPr>
        <w:rPr>
          <w:rFonts w:hint="eastAsia"/>
          <w:sz w:val="28"/>
          <w:szCs w:val="28"/>
          <w:lang w:eastAsia="zh-CN"/>
        </w:rPr>
      </w:pPr>
    </w:p>
    <w:p>
      <w:pPr>
        <w:rPr>
          <w:rFonts w:hint="eastAsia"/>
          <w:sz w:val="28"/>
          <w:szCs w:val="28"/>
          <w:lang w:eastAsia="zh-CN"/>
        </w:rPr>
      </w:pPr>
    </w:p>
    <w:p>
      <w:pPr>
        <w:rPr>
          <w:rFonts w:hint="eastAsia"/>
          <w:sz w:val="28"/>
          <w:szCs w:val="28"/>
          <w:lang w:eastAsia="zh-CN"/>
        </w:rPr>
      </w:pPr>
    </w:p>
    <w:p>
      <w:pPr>
        <w:rPr>
          <w:rFonts w:hint="eastAsia"/>
          <w:sz w:val="28"/>
          <w:szCs w:val="28"/>
          <w:lang w:eastAsia="zh-CN"/>
        </w:rPr>
      </w:pPr>
    </w:p>
    <w:p>
      <w:pPr>
        <w:rPr>
          <w:rFonts w:hint="eastAsia"/>
          <w:sz w:val="28"/>
          <w:szCs w:val="28"/>
          <w:lang w:eastAsia="zh-CN"/>
        </w:rPr>
      </w:pPr>
    </w:p>
    <w:p>
      <w:pPr>
        <w:rPr>
          <w:rFonts w:hint="eastAsia"/>
          <w:sz w:val="28"/>
          <w:szCs w:val="28"/>
          <w:lang w:eastAsia="zh-CN"/>
        </w:rPr>
      </w:pPr>
    </w:p>
    <w:p>
      <w:pPr>
        <w:rPr>
          <w:rFonts w:hint="eastAsia"/>
          <w:sz w:val="28"/>
          <w:szCs w:val="28"/>
          <w:lang w:eastAsia="zh-CN"/>
        </w:rPr>
      </w:pPr>
    </w:p>
    <w:p>
      <w:pPr>
        <w:rPr>
          <w:rFonts w:hint="eastAsia"/>
          <w:sz w:val="28"/>
          <w:szCs w:val="28"/>
          <w:lang w:eastAsia="zh-CN"/>
        </w:rPr>
      </w:pPr>
    </w:p>
    <w:p>
      <w:pPr>
        <w:rPr>
          <w:rFonts w:hint="eastAsia"/>
          <w:sz w:val="28"/>
          <w:szCs w:val="28"/>
          <w:lang w:eastAsia="zh-CN"/>
        </w:rPr>
      </w:pPr>
    </w:p>
    <w:p>
      <w:pPr>
        <w:rPr>
          <w:rFonts w:hint="eastAsia"/>
          <w:sz w:val="28"/>
          <w:szCs w:val="28"/>
          <w:lang w:eastAsia="zh-CN"/>
        </w:rPr>
      </w:pPr>
    </w:p>
    <w:p>
      <w:pPr>
        <w:rPr>
          <w:rFonts w:hint="eastAsia"/>
          <w:sz w:val="28"/>
          <w:szCs w:val="28"/>
          <w:lang w:eastAsia="zh-CN"/>
        </w:rPr>
      </w:pPr>
    </w:p>
    <w:p>
      <w:pPr>
        <w:rPr>
          <w:rFonts w:hint="eastAsia"/>
          <w:sz w:val="28"/>
          <w:szCs w:val="28"/>
          <w:lang w:eastAsia="zh-CN"/>
        </w:rPr>
      </w:pPr>
    </w:p>
    <w:p>
      <w:pPr>
        <w:rPr>
          <w:rFonts w:hint="eastAsia"/>
          <w:sz w:val="28"/>
          <w:szCs w:val="28"/>
          <w:lang w:eastAsia="zh-CN"/>
        </w:rPr>
      </w:pPr>
    </w:p>
    <w:p>
      <w:pPr>
        <w:rPr>
          <w:rFonts w:hint="eastAsia"/>
          <w:sz w:val="28"/>
          <w:szCs w:val="28"/>
          <w:lang w:eastAsia="zh-CN"/>
        </w:rPr>
      </w:pPr>
    </w:p>
    <w:p>
      <w:pPr>
        <w:rPr>
          <w:rFonts w:hint="eastAsia"/>
          <w:sz w:val="28"/>
          <w:szCs w:val="28"/>
          <w:lang w:eastAsia="zh-CN"/>
        </w:rPr>
      </w:pPr>
    </w:p>
    <w:p>
      <w:pPr>
        <w:rPr>
          <w:rFonts w:hint="eastAsia"/>
          <w:sz w:val="28"/>
          <w:szCs w:val="28"/>
          <w:lang w:eastAsia="zh-CN"/>
        </w:rPr>
      </w:pPr>
    </w:p>
    <w:p>
      <w:pPr>
        <w:rPr>
          <w:sz w:val="28"/>
          <w:szCs w:val="28"/>
          <w:lang w:eastAsia="zh-CN"/>
        </w:rPr>
      </w:pPr>
      <w:r>
        <w:rPr>
          <w:rFonts w:hint="eastAsia"/>
          <w:sz w:val="28"/>
          <w:szCs w:val="28"/>
          <w:lang w:eastAsia="zh-CN"/>
        </w:rPr>
        <w:t>//Int Main</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2" w:hRule="atLeast"/>
        </w:trPr>
        <w:tc>
          <w:tcPr>
            <w:tcW w:w="4261" w:type="dxa"/>
          </w:tcPr>
          <w:p>
            <w:pPr>
              <w:jc w:val="both"/>
              <w:rPr>
                <w:sz w:val="24"/>
                <w:szCs w:val="24"/>
                <w:lang w:val="en-MY"/>
              </w:rPr>
            </w:pPr>
            <w:r>
              <w:rPr>
                <w:b/>
                <w:bCs/>
                <w:sz w:val="24"/>
                <w:szCs w:val="24"/>
                <w:u w:val="single"/>
                <w:lang w:val="en-MY"/>
              </w:rPr>
              <w:t>Given Data</w:t>
            </w:r>
          </w:p>
          <w:p>
            <w:pPr>
              <w:jc w:val="both"/>
              <w:rPr>
                <w:rFonts w:eastAsiaTheme="minorEastAsia"/>
                <w:sz w:val="24"/>
                <w:szCs w:val="24"/>
                <w:lang w:eastAsia="zh-CN"/>
              </w:rPr>
            </w:pPr>
            <w:r>
              <w:rPr>
                <w:rFonts w:hint="eastAsia"/>
                <w:sz w:val="24"/>
                <w:szCs w:val="24"/>
                <w:lang w:eastAsia="zh-CN"/>
              </w:rPr>
              <w:t>main</w:t>
            </w:r>
          </w:p>
        </w:tc>
        <w:tc>
          <w:tcPr>
            <w:tcW w:w="4261" w:type="dxa"/>
          </w:tcPr>
          <w:p>
            <w:pPr>
              <w:jc w:val="both"/>
              <w:rPr>
                <w:b/>
                <w:bCs/>
                <w:sz w:val="24"/>
                <w:szCs w:val="24"/>
                <w:u w:val="single"/>
                <w:lang w:val="en-MY"/>
              </w:rPr>
            </w:pPr>
            <w:r>
              <w:rPr>
                <w:b/>
                <w:bCs/>
                <w:sz w:val="24"/>
                <w:szCs w:val="24"/>
                <w:u w:val="single"/>
                <w:lang w:val="en-MY"/>
              </w:rPr>
              <w:t>Required Result</w:t>
            </w:r>
          </w:p>
          <w:p>
            <w:pPr>
              <w:jc w:val="both"/>
              <w:rPr>
                <w:rFonts w:eastAsiaTheme="minorEastAsia"/>
                <w:sz w:val="24"/>
                <w:szCs w:val="24"/>
                <w:lang w:eastAsia="zh-CN"/>
              </w:rPr>
            </w:pPr>
            <w:r>
              <w:rPr>
                <w:rFonts w:hint="eastAsia"/>
                <w:sz w:val="24"/>
                <w:szCs w:val="24"/>
                <w:lang w:eastAsia="zh-CN"/>
              </w:rPr>
              <w:t xml:space="preserve">Display </w:t>
            </w:r>
            <w:r>
              <w:rPr>
                <w:sz w:val="24"/>
                <w:szCs w:val="24"/>
                <w:lang w:eastAsia="zh-CN"/>
              </w:rPr>
              <w:t>coffee menu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4" w:hRule="atLeast"/>
        </w:trPr>
        <w:tc>
          <w:tcPr>
            <w:tcW w:w="4261" w:type="dxa"/>
          </w:tcPr>
          <w:p>
            <w:pPr>
              <w:jc w:val="both"/>
              <w:rPr>
                <w:b/>
                <w:bCs/>
                <w:sz w:val="24"/>
                <w:szCs w:val="24"/>
                <w:u w:val="single"/>
                <w:lang w:val="en-MY"/>
              </w:rPr>
            </w:pPr>
            <w:r>
              <w:rPr>
                <w:b/>
                <w:bCs/>
                <w:sz w:val="24"/>
                <w:szCs w:val="24"/>
                <w:u w:val="single"/>
                <w:lang w:val="en-MY"/>
              </w:rPr>
              <w:t>Process Required</w:t>
            </w:r>
          </w:p>
          <w:p>
            <w:pPr>
              <w:jc w:val="both"/>
              <w:rPr>
                <w:sz w:val="24"/>
                <w:szCs w:val="24"/>
                <w:lang w:val="en-MY"/>
              </w:rPr>
            </w:pPr>
            <w:r>
              <w:rPr>
                <w:sz w:val="24"/>
                <w:szCs w:val="24"/>
                <w:lang w:val="en-MY"/>
              </w:rPr>
              <w:t>Drink coffee[] = {</w:t>
            </w:r>
          </w:p>
          <w:p>
            <w:pPr>
              <w:jc w:val="both"/>
              <w:rPr>
                <w:sz w:val="24"/>
                <w:szCs w:val="24"/>
                <w:lang w:val="en-MY"/>
              </w:rPr>
            </w:pPr>
            <w:r>
              <w:rPr>
                <w:sz w:val="24"/>
                <w:szCs w:val="24"/>
                <w:lang w:val="en-MY"/>
              </w:rPr>
              <w:t xml:space="preserve">        {"H1", "Hot-Light Coffee", 5.0},</w:t>
            </w:r>
          </w:p>
          <w:p>
            <w:pPr>
              <w:jc w:val="both"/>
              <w:rPr>
                <w:sz w:val="24"/>
                <w:szCs w:val="24"/>
                <w:lang w:val="en-MY"/>
              </w:rPr>
            </w:pPr>
            <w:r>
              <w:rPr>
                <w:sz w:val="24"/>
                <w:szCs w:val="24"/>
                <w:lang w:val="en-MY"/>
              </w:rPr>
              <w:t xml:space="preserve">        {"H2", "Hot-Medium Coffee", 5.0},</w:t>
            </w:r>
          </w:p>
          <w:p>
            <w:pPr>
              <w:jc w:val="both"/>
              <w:rPr>
                <w:sz w:val="24"/>
                <w:szCs w:val="24"/>
                <w:lang w:val="en-MY"/>
              </w:rPr>
            </w:pPr>
            <w:r>
              <w:rPr>
                <w:sz w:val="24"/>
                <w:szCs w:val="24"/>
                <w:lang w:val="en-MY"/>
              </w:rPr>
              <w:t xml:space="preserve">        {"H3", "Hot-Dark Coffee", 5.0},</w:t>
            </w:r>
          </w:p>
          <w:p>
            <w:pPr>
              <w:jc w:val="both"/>
              <w:rPr>
                <w:sz w:val="24"/>
                <w:szCs w:val="24"/>
                <w:lang w:val="en-MY"/>
              </w:rPr>
            </w:pPr>
            <w:r>
              <w:rPr>
                <w:sz w:val="24"/>
                <w:szCs w:val="24"/>
                <w:lang w:val="en-MY"/>
              </w:rPr>
              <w:t xml:space="preserve">        {"H4", "Hot-Latte", 8.0},</w:t>
            </w:r>
          </w:p>
          <w:p>
            <w:pPr>
              <w:jc w:val="both"/>
              <w:rPr>
                <w:sz w:val="24"/>
                <w:szCs w:val="24"/>
                <w:lang w:val="en-MY"/>
              </w:rPr>
            </w:pPr>
            <w:r>
              <w:rPr>
                <w:sz w:val="24"/>
                <w:szCs w:val="24"/>
                <w:lang w:val="en-MY"/>
              </w:rPr>
              <w:t xml:space="preserve">        {"H5", "Hot-Mocha", 10.0},</w:t>
            </w:r>
          </w:p>
          <w:p>
            <w:pPr>
              <w:jc w:val="both"/>
              <w:rPr>
                <w:sz w:val="24"/>
                <w:szCs w:val="24"/>
                <w:lang w:val="en-MY"/>
              </w:rPr>
            </w:pPr>
            <w:r>
              <w:rPr>
                <w:sz w:val="24"/>
                <w:szCs w:val="24"/>
                <w:lang w:val="en-MY"/>
              </w:rPr>
              <w:t xml:space="preserve">        </w:t>
            </w:r>
          </w:p>
          <w:p>
            <w:pPr>
              <w:jc w:val="both"/>
              <w:rPr>
                <w:sz w:val="24"/>
                <w:szCs w:val="24"/>
                <w:lang w:val="en-MY"/>
              </w:rPr>
            </w:pPr>
            <w:r>
              <w:rPr>
                <w:sz w:val="24"/>
                <w:szCs w:val="24"/>
                <w:lang w:val="en-MY"/>
              </w:rPr>
              <w:t xml:space="preserve">        {"C1", "Ice-Light Coffee", 7.0},</w:t>
            </w:r>
          </w:p>
          <w:p>
            <w:pPr>
              <w:jc w:val="both"/>
              <w:rPr>
                <w:sz w:val="24"/>
                <w:szCs w:val="24"/>
                <w:lang w:val="en-MY"/>
              </w:rPr>
            </w:pPr>
            <w:r>
              <w:rPr>
                <w:sz w:val="24"/>
                <w:szCs w:val="24"/>
                <w:lang w:val="en-MY"/>
              </w:rPr>
              <w:t xml:space="preserve">        {"C2", "Ice-Medium Coffee", 7.0},</w:t>
            </w:r>
          </w:p>
          <w:p>
            <w:pPr>
              <w:jc w:val="both"/>
              <w:rPr>
                <w:sz w:val="24"/>
                <w:szCs w:val="24"/>
                <w:lang w:val="en-MY"/>
              </w:rPr>
            </w:pPr>
            <w:r>
              <w:rPr>
                <w:sz w:val="24"/>
                <w:szCs w:val="24"/>
                <w:lang w:val="en-MY"/>
              </w:rPr>
              <w:t xml:space="preserve">        {"C3", "Ice-Dark Coffee", 7.0},</w:t>
            </w:r>
          </w:p>
          <w:p>
            <w:pPr>
              <w:jc w:val="both"/>
              <w:rPr>
                <w:sz w:val="24"/>
                <w:szCs w:val="24"/>
                <w:lang w:val="en-MY"/>
              </w:rPr>
            </w:pPr>
            <w:r>
              <w:rPr>
                <w:sz w:val="24"/>
                <w:szCs w:val="24"/>
                <w:lang w:val="en-MY"/>
              </w:rPr>
              <w:t xml:space="preserve">        {"C4", "Ice-Latte", 10.0},</w:t>
            </w:r>
          </w:p>
          <w:p>
            <w:pPr>
              <w:jc w:val="both"/>
              <w:rPr>
                <w:sz w:val="24"/>
                <w:szCs w:val="24"/>
                <w:lang w:val="en-MY"/>
              </w:rPr>
            </w:pPr>
            <w:r>
              <w:rPr>
                <w:sz w:val="24"/>
                <w:szCs w:val="24"/>
                <w:lang w:val="en-MY"/>
              </w:rPr>
              <w:t xml:space="preserve">        {"C5", "Ice-Mocha", 12.0}</w:t>
            </w:r>
          </w:p>
          <w:p>
            <w:pPr>
              <w:jc w:val="both"/>
              <w:rPr>
                <w:sz w:val="24"/>
                <w:szCs w:val="24"/>
                <w:lang w:val="en-MY"/>
              </w:rPr>
            </w:pPr>
            <w:r>
              <w:rPr>
                <w:sz w:val="24"/>
                <w:szCs w:val="24"/>
                <w:lang w:val="en-MY"/>
              </w:rPr>
              <w:t xml:space="preserve">    };</w:t>
            </w:r>
          </w:p>
          <w:p>
            <w:pPr>
              <w:jc w:val="both"/>
              <w:rPr>
                <w:sz w:val="24"/>
                <w:szCs w:val="24"/>
                <w:lang w:val="en-MY"/>
              </w:rPr>
            </w:pPr>
          </w:p>
          <w:p>
            <w:pPr>
              <w:jc w:val="both"/>
              <w:rPr>
                <w:sz w:val="24"/>
                <w:szCs w:val="24"/>
                <w:lang w:val="en-MY"/>
              </w:rPr>
            </w:pPr>
            <w:r>
              <w:rPr>
                <w:sz w:val="24"/>
                <w:szCs w:val="24"/>
                <w:lang w:val="en-MY"/>
              </w:rPr>
              <w:t xml:space="preserve">    display_coffee_menu(coffee, sizeof(coffee) / sizeof(coffee[0]));</w:t>
            </w:r>
          </w:p>
          <w:p>
            <w:pPr>
              <w:jc w:val="both"/>
              <w:rPr>
                <w:sz w:val="24"/>
                <w:szCs w:val="24"/>
                <w:lang w:val="en-MY"/>
              </w:rPr>
            </w:pPr>
            <w:r>
              <w:rPr>
                <w:sz w:val="24"/>
                <w:szCs w:val="24"/>
                <w:lang w:val="en-MY"/>
              </w:rPr>
              <w:t xml:space="preserve">    input_drink_code(coffee, sizeof(coffee) / sizeof(coffee[0]));</w:t>
            </w:r>
          </w:p>
        </w:tc>
        <w:tc>
          <w:tcPr>
            <w:tcW w:w="4261" w:type="dxa"/>
          </w:tcPr>
          <w:p>
            <w:pPr>
              <w:jc w:val="both"/>
              <w:rPr>
                <w:b/>
                <w:bCs/>
                <w:sz w:val="24"/>
                <w:szCs w:val="24"/>
                <w:u w:val="single"/>
                <w:lang w:val="en-MY"/>
              </w:rPr>
            </w:pPr>
            <w:r>
              <w:rPr>
                <w:b/>
                <w:bCs/>
                <w:sz w:val="24"/>
                <w:szCs w:val="24"/>
                <w:u w:val="single"/>
                <w:lang w:val="en-MY"/>
              </w:rPr>
              <w:t>Solution Alternative</w:t>
            </w:r>
          </w:p>
          <w:p>
            <w:pPr>
              <w:jc w:val="both"/>
              <w:rPr>
                <w:rFonts w:eastAsiaTheme="minorEastAsia"/>
                <w:sz w:val="24"/>
                <w:szCs w:val="24"/>
                <w:lang w:eastAsia="zh-CN"/>
              </w:rPr>
            </w:pPr>
            <w:r>
              <w:rPr>
                <w:rFonts w:hint="eastAsia"/>
                <w:sz w:val="24"/>
                <w:szCs w:val="24"/>
                <w:lang w:eastAsia="zh-CN"/>
              </w:rPr>
              <w:t>Define main as integer</w:t>
            </w:r>
          </w:p>
        </w:tc>
      </w:tr>
    </w:tbl>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r>
        <w:rPr>
          <w:sz w:val="24"/>
          <w:szCs w:val="24"/>
          <w:lang w:val="en-MY"/>
        </w:rPr>
        <w:br w:type="textWrapping"/>
      </w:r>
    </w:p>
    <w:p>
      <w:pPr>
        <w:rPr>
          <w:sz w:val="24"/>
          <w:szCs w:val="24"/>
          <w:lang w:val="en-MY"/>
        </w:rPr>
      </w:pPr>
      <w:r>
        <w:rPr>
          <w:sz w:val="24"/>
          <w:szCs w:val="24"/>
          <w:lang w:val="en-MY"/>
        </w:rPr>
        <w:br w:type="page"/>
      </w:r>
    </w:p>
    <w:p>
      <w:pPr>
        <w:rPr>
          <w:rFonts w:eastAsia="SimSun"/>
          <w:b/>
          <w:bCs/>
          <w:sz w:val="28"/>
          <w:szCs w:val="28"/>
          <w:lang w:eastAsia="zh-CN"/>
        </w:rPr>
      </w:pPr>
      <w:r>
        <w:rPr>
          <w:rFonts w:hint="eastAsia" w:eastAsia="SimSun"/>
          <w:b/>
          <w:bCs/>
          <w:sz w:val="28"/>
          <w:szCs w:val="28"/>
          <w:lang w:eastAsia="zh-CN"/>
        </w:rPr>
        <w:t>IPO</w:t>
      </w:r>
    </w:p>
    <w:p>
      <w:pPr>
        <w:rPr>
          <w:sz w:val="28"/>
          <w:szCs w:val="28"/>
        </w:rPr>
      </w:pPr>
      <w:r>
        <w:rPr>
          <w:sz w:val="28"/>
          <w:szCs w:val="28"/>
        </w:rPr>
        <w:t>//Display coffee menu</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4967"/>
        <w:gridCol w:w="18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1728" w:type="dxa"/>
          </w:tcPr>
          <w:p>
            <w:pPr>
              <w:jc w:val="both"/>
              <w:rPr>
                <w:b/>
                <w:bCs/>
                <w:sz w:val="24"/>
                <w:szCs w:val="24"/>
              </w:rPr>
            </w:pPr>
            <w:r>
              <w:rPr>
                <w:b/>
                <w:bCs/>
                <w:sz w:val="24"/>
                <w:szCs w:val="24"/>
              </w:rPr>
              <w:t>Input</w:t>
            </w:r>
          </w:p>
        </w:tc>
        <w:tc>
          <w:tcPr>
            <w:tcW w:w="4967" w:type="dxa"/>
          </w:tcPr>
          <w:p>
            <w:pPr>
              <w:jc w:val="both"/>
              <w:rPr>
                <w:sz w:val="24"/>
                <w:szCs w:val="24"/>
              </w:rPr>
            </w:pPr>
            <w:r>
              <w:rPr>
                <w:b/>
                <w:bCs/>
                <w:sz w:val="24"/>
                <w:szCs w:val="24"/>
              </w:rPr>
              <w:t>Processing</w:t>
            </w:r>
          </w:p>
        </w:tc>
        <w:tc>
          <w:tcPr>
            <w:tcW w:w="1827" w:type="dxa"/>
          </w:tcPr>
          <w:p>
            <w:pPr>
              <w:jc w:val="both"/>
              <w:rPr>
                <w:b/>
                <w:bCs/>
                <w:sz w:val="24"/>
                <w:szCs w:val="24"/>
              </w:rPr>
            </w:pPr>
            <w:r>
              <w:rPr>
                <w:b/>
                <w:bCs/>
                <w:sz w:val="24"/>
                <w:szCs w:val="24"/>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761" w:hRule="atLeast"/>
        </w:trPr>
        <w:tc>
          <w:tcPr>
            <w:tcW w:w="1728" w:type="dxa"/>
          </w:tcPr>
          <w:p>
            <w:pPr>
              <w:jc w:val="both"/>
              <w:rPr>
                <w:sz w:val="24"/>
                <w:szCs w:val="24"/>
              </w:rPr>
            </w:pPr>
            <w:r>
              <w:rPr>
                <w:sz w:val="24"/>
                <w:szCs w:val="24"/>
              </w:rPr>
              <w:t>code, name, price, quantity</w:t>
            </w:r>
          </w:p>
        </w:tc>
        <w:tc>
          <w:tcPr>
            <w:tcW w:w="4967" w:type="dxa"/>
          </w:tcPr>
          <w:p>
            <w:pPr>
              <w:numPr>
                <w:ilvl w:val="0"/>
                <w:numId w:val="9"/>
              </w:numPr>
              <w:jc w:val="both"/>
              <w:rPr>
                <w:sz w:val="24"/>
                <w:szCs w:val="24"/>
              </w:rPr>
            </w:pPr>
            <w:r>
              <w:rPr>
                <w:sz w:val="24"/>
                <w:szCs w:val="24"/>
              </w:rPr>
              <w:t>Read code</w:t>
            </w:r>
          </w:p>
          <w:p>
            <w:pPr>
              <w:numPr>
                <w:ilvl w:val="0"/>
                <w:numId w:val="9"/>
              </w:numPr>
              <w:jc w:val="both"/>
              <w:rPr>
                <w:sz w:val="24"/>
                <w:szCs w:val="24"/>
              </w:rPr>
            </w:pPr>
            <w:r>
              <w:rPr>
                <w:sz w:val="24"/>
                <w:szCs w:val="24"/>
              </w:rPr>
              <w:t>Read name</w:t>
            </w:r>
          </w:p>
          <w:p>
            <w:pPr>
              <w:numPr>
                <w:ilvl w:val="0"/>
                <w:numId w:val="9"/>
              </w:numPr>
              <w:jc w:val="both"/>
              <w:rPr>
                <w:sz w:val="24"/>
                <w:szCs w:val="24"/>
              </w:rPr>
            </w:pPr>
            <w:r>
              <w:rPr>
                <w:sz w:val="24"/>
                <w:szCs w:val="24"/>
              </w:rPr>
              <w:t>Read Price</w:t>
            </w:r>
          </w:p>
          <w:p>
            <w:pPr>
              <w:numPr>
                <w:ilvl w:val="0"/>
                <w:numId w:val="9"/>
              </w:numPr>
              <w:jc w:val="both"/>
              <w:rPr>
                <w:sz w:val="24"/>
                <w:szCs w:val="24"/>
              </w:rPr>
            </w:pPr>
            <w:r>
              <w:rPr>
                <w:sz w:val="24"/>
                <w:szCs w:val="24"/>
              </w:rPr>
              <w:t>Read quantity</w:t>
            </w:r>
          </w:p>
          <w:p>
            <w:pPr>
              <w:numPr>
                <w:ilvl w:val="0"/>
                <w:numId w:val="9"/>
              </w:numPr>
              <w:jc w:val="both"/>
              <w:rPr>
                <w:sz w:val="24"/>
                <w:szCs w:val="24"/>
              </w:rPr>
            </w:pPr>
            <w:r>
              <w:rPr>
                <w:sz w:val="24"/>
                <w:szCs w:val="24"/>
              </w:rPr>
              <w:t>Display menu</w:t>
            </w:r>
          </w:p>
          <w:p>
            <w:pPr>
              <w:numPr>
                <w:ilvl w:val="0"/>
                <w:numId w:val="9"/>
              </w:numPr>
              <w:jc w:val="both"/>
              <w:rPr>
                <w:sz w:val="24"/>
                <w:szCs w:val="24"/>
                <w:lang w:val="en-MY"/>
              </w:rPr>
            </w:pPr>
            <w:r>
              <w:rPr>
                <w:sz w:val="24"/>
                <w:szCs w:val="24"/>
                <w:lang w:val="en-MY"/>
              </w:rPr>
              <w:t>for (int i = 0; i &lt; size; ++i) {</w:t>
            </w:r>
          </w:p>
          <w:p>
            <w:pPr>
              <w:ind w:left="720"/>
              <w:jc w:val="both"/>
              <w:rPr>
                <w:sz w:val="24"/>
                <w:szCs w:val="24"/>
                <w:lang w:val="en-MY"/>
              </w:rPr>
            </w:pPr>
            <w:r>
              <w:rPr>
                <w:sz w:val="24"/>
                <w:szCs w:val="24"/>
                <w:lang w:val="en-MY"/>
              </w:rPr>
              <w:t xml:space="preserve"> cout &lt;&lt; coffee[i].code &lt;&lt; " = " &lt;&lt; coffee[i].name &lt;&lt; " (RM" &lt;&lt; fixed &lt;&lt; setprecision(2) &lt;&lt; coffee[i].price &lt;&lt; ")" &lt;&lt; endl;</w:t>
            </w:r>
          </w:p>
          <w:p>
            <w:pPr>
              <w:numPr>
                <w:ilvl w:val="0"/>
                <w:numId w:val="9"/>
              </w:numPr>
              <w:jc w:val="both"/>
              <w:rPr>
                <w:sz w:val="24"/>
                <w:szCs w:val="24"/>
              </w:rPr>
            </w:pPr>
            <w:r>
              <w:rPr>
                <w:sz w:val="24"/>
                <w:szCs w:val="24"/>
              </w:rPr>
              <w:t>End</w:t>
            </w:r>
          </w:p>
        </w:tc>
        <w:tc>
          <w:tcPr>
            <w:tcW w:w="1827" w:type="dxa"/>
          </w:tcPr>
          <w:p>
            <w:pPr>
              <w:jc w:val="both"/>
              <w:rPr>
                <w:sz w:val="24"/>
                <w:szCs w:val="24"/>
              </w:rPr>
            </w:pPr>
            <w:r>
              <w:rPr>
                <w:sz w:val="24"/>
                <w:szCs w:val="24"/>
              </w:rPr>
              <w:t>coffee menu</w:t>
            </w:r>
          </w:p>
        </w:tc>
      </w:tr>
    </w:tbl>
    <w:p/>
    <w:p>
      <w:pPr>
        <w:rPr>
          <w:sz w:val="28"/>
          <w:szCs w:val="28"/>
        </w:rPr>
      </w:pPr>
      <w:r>
        <w:rPr>
          <w:sz w:val="28"/>
          <w:szCs w:val="28"/>
        </w:rPr>
        <w:t>//Get more items</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5486"/>
        <w:gridCol w:w="18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1728" w:type="dxa"/>
          </w:tcPr>
          <w:p>
            <w:pPr>
              <w:jc w:val="both"/>
              <w:rPr>
                <w:b/>
                <w:bCs/>
                <w:sz w:val="24"/>
                <w:szCs w:val="24"/>
              </w:rPr>
            </w:pPr>
            <w:r>
              <w:rPr>
                <w:b/>
                <w:bCs/>
                <w:sz w:val="24"/>
                <w:szCs w:val="24"/>
              </w:rPr>
              <w:t>Input</w:t>
            </w:r>
          </w:p>
        </w:tc>
        <w:tc>
          <w:tcPr>
            <w:tcW w:w="4967" w:type="dxa"/>
          </w:tcPr>
          <w:p>
            <w:pPr>
              <w:jc w:val="both"/>
              <w:rPr>
                <w:sz w:val="24"/>
                <w:szCs w:val="24"/>
              </w:rPr>
            </w:pPr>
            <w:r>
              <w:rPr>
                <w:b/>
                <w:bCs/>
                <w:sz w:val="24"/>
                <w:szCs w:val="24"/>
              </w:rPr>
              <w:t>Processing</w:t>
            </w:r>
          </w:p>
        </w:tc>
        <w:tc>
          <w:tcPr>
            <w:tcW w:w="1827" w:type="dxa"/>
          </w:tcPr>
          <w:p>
            <w:pPr>
              <w:jc w:val="both"/>
              <w:rPr>
                <w:b/>
                <w:bCs/>
                <w:sz w:val="24"/>
                <w:szCs w:val="24"/>
              </w:rPr>
            </w:pPr>
            <w:r>
              <w:rPr>
                <w:b/>
                <w:bCs/>
                <w:sz w:val="24"/>
                <w:szCs w:val="24"/>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1" w:hRule="atLeast"/>
        </w:trPr>
        <w:tc>
          <w:tcPr>
            <w:tcW w:w="1728" w:type="dxa"/>
          </w:tcPr>
          <w:p>
            <w:pPr>
              <w:jc w:val="both"/>
              <w:rPr>
                <w:sz w:val="24"/>
                <w:szCs w:val="24"/>
              </w:rPr>
            </w:pPr>
            <w:r>
              <w:rPr>
                <w:sz w:val="24"/>
                <w:szCs w:val="24"/>
              </w:rPr>
              <w:t>choice</w:t>
            </w:r>
          </w:p>
        </w:tc>
        <w:tc>
          <w:tcPr>
            <w:tcW w:w="4967" w:type="dxa"/>
          </w:tcPr>
          <w:p>
            <w:pPr>
              <w:numPr>
                <w:ilvl w:val="0"/>
                <w:numId w:val="10"/>
              </w:numPr>
              <w:jc w:val="both"/>
              <w:rPr>
                <w:sz w:val="24"/>
                <w:szCs w:val="24"/>
              </w:rPr>
            </w:pPr>
            <w:r>
              <w:rPr>
                <w:sz w:val="24"/>
                <w:szCs w:val="24"/>
              </w:rPr>
              <w:t>Read choice</w:t>
            </w:r>
          </w:p>
          <w:p>
            <w:pPr>
              <w:numPr>
                <w:ilvl w:val="0"/>
                <w:numId w:val="10"/>
              </w:numPr>
              <w:jc w:val="both"/>
              <w:rPr>
                <w:sz w:val="24"/>
                <w:szCs w:val="24"/>
              </w:rPr>
            </w:pPr>
            <w:r>
              <w:rPr>
                <w:sz w:val="24"/>
                <w:szCs w:val="24"/>
              </w:rPr>
              <w:t>Process user input</w:t>
            </w:r>
          </w:p>
          <w:p>
            <w:pPr>
              <w:ind w:left="720"/>
              <w:jc w:val="both"/>
              <w:rPr>
                <w:sz w:val="24"/>
                <w:szCs w:val="24"/>
                <w:lang w:val="en-MY"/>
              </w:rPr>
            </w:pPr>
            <w:r>
              <w:rPr>
                <w:sz w:val="24"/>
                <w:szCs w:val="24"/>
                <w:lang w:val="en-MY"/>
              </w:rPr>
              <w:t>if (choice == 'Y' || choice == 'y') {</w:t>
            </w:r>
          </w:p>
          <w:p>
            <w:pPr>
              <w:ind w:left="720"/>
              <w:jc w:val="both"/>
              <w:rPr>
                <w:sz w:val="24"/>
                <w:szCs w:val="24"/>
                <w:lang w:val="en-MY"/>
              </w:rPr>
            </w:pPr>
            <w:r>
              <w:rPr>
                <w:sz w:val="24"/>
                <w:szCs w:val="24"/>
                <w:lang w:val="en-MY"/>
              </w:rPr>
              <w:t xml:space="preserve">            return true;</w:t>
            </w:r>
          </w:p>
          <w:p>
            <w:pPr>
              <w:ind w:left="720"/>
              <w:jc w:val="both"/>
              <w:rPr>
                <w:sz w:val="24"/>
                <w:szCs w:val="24"/>
                <w:lang w:val="en-MY"/>
              </w:rPr>
            </w:pPr>
            <w:r>
              <w:rPr>
                <w:sz w:val="24"/>
                <w:szCs w:val="24"/>
                <w:lang w:val="en-MY"/>
              </w:rPr>
              <w:t xml:space="preserve">        } else if (choice == 'N' || choice == 'n') {</w:t>
            </w:r>
          </w:p>
          <w:p>
            <w:pPr>
              <w:ind w:left="720"/>
              <w:jc w:val="both"/>
              <w:rPr>
                <w:sz w:val="24"/>
                <w:szCs w:val="24"/>
                <w:lang w:val="en-MY"/>
              </w:rPr>
            </w:pPr>
            <w:r>
              <w:rPr>
                <w:sz w:val="24"/>
                <w:szCs w:val="24"/>
                <w:lang w:val="en-MY"/>
              </w:rPr>
              <w:t xml:space="preserve">            return false;</w:t>
            </w:r>
          </w:p>
          <w:p>
            <w:pPr>
              <w:ind w:left="720"/>
              <w:jc w:val="both"/>
              <w:rPr>
                <w:sz w:val="24"/>
                <w:szCs w:val="24"/>
                <w:lang w:val="en-MY"/>
              </w:rPr>
            </w:pPr>
            <w:r>
              <w:rPr>
                <w:sz w:val="24"/>
                <w:szCs w:val="24"/>
                <w:lang w:val="en-MY"/>
              </w:rPr>
              <w:t xml:space="preserve">        } else {</w:t>
            </w:r>
          </w:p>
          <w:p>
            <w:pPr>
              <w:ind w:left="720"/>
              <w:jc w:val="both"/>
              <w:rPr>
                <w:sz w:val="24"/>
                <w:szCs w:val="24"/>
                <w:lang w:val="en-MY"/>
              </w:rPr>
            </w:pPr>
            <w:r>
              <w:rPr>
                <w:sz w:val="24"/>
                <w:szCs w:val="24"/>
                <w:lang w:val="en-MY"/>
              </w:rPr>
              <w:t xml:space="preserve">            cout &lt;&lt; "Invalid input, please enter (Y/N) to add on items or not..." &lt;&lt; endl;</w:t>
            </w:r>
          </w:p>
          <w:p>
            <w:pPr>
              <w:ind w:left="720"/>
              <w:jc w:val="both"/>
              <w:rPr>
                <w:sz w:val="24"/>
                <w:szCs w:val="24"/>
                <w:lang w:val="en-MY"/>
              </w:rPr>
            </w:pPr>
            <w:r>
              <w:rPr>
                <w:sz w:val="24"/>
                <w:szCs w:val="24"/>
                <w:lang w:val="en-MY"/>
              </w:rPr>
              <w:t xml:space="preserve">            cin.clear(); //Clear the error state flags</w:t>
            </w:r>
          </w:p>
          <w:p>
            <w:pPr>
              <w:ind w:left="720"/>
              <w:jc w:val="both"/>
              <w:rPr>
                <w:sz w:val="24"/>
                <w:szCs w:val="24"/>
                <w:lang w:val="en-MY"/>
              </w:rPr>
            </w:pPr>
            <w:r>
              <w:rPr>
                <w:sz w:val="24"/>
                <w:szCs w:val="24"/>
                <w:lang w:val="en-MY"/>
              </w:rPr>
              <w:t xml:space="preserve">            cin.ignore(numeric_limits&lt;streamsize&gt;::max(), '\n'); // Clear the input buffer</w:t>
            </w:r>
          </w:p>
          <w:p>
            <w:pPr>
              <w:ind w:left="720"/>
              <w:jc w:val="both"/>
              <w:rPr>
                <w:sz w:val="24"/>
                <w:szCs w:val="24"/>
                <w:lang w:val="en-MY"/>
              </w:rPr>
            </w:pPr>
            <w:r>
              <w:rPr>
                <w:sz w:val="24"/>
                <w:szCs w:val="24"/>
                <w:lang w:val="en-MY"/>
              </w:rPr>
              <w:t xml:space="preserve">        }</w:t>
            </w:r>
          </w:p>
          <w:p>
            <w:pPr>
              <w:numPr>
                <w:ilvl w:val="0"/>
                <w:numId w:val="10"/>
              </w:numPr>
              <w:jc w:val="both"/>
              <w:rPr>
                <w:sz w:val="24"/>
                <w:szCs w:val="24"/>
              </w:rPr>
            </w:pPr>
            <w:r>
              <w:rPr>
                <w:sz w:val="24"/>
                <w:szCs w:val="24"/>
              </w:rPr>
              <w:t>Print selection</w:t>
            </w:r>
          </w:p>
          <w:p>
            <w:pPr>
              <w:numPr>
                <w:ilvl w:val="0"/>
                <w:numId w:val="10"/>
              </w:numPr>
              <w:jc w:val="both"/>
              <w:rPr>
                <w:sz w:val="24"/>
                <w:szCs w:val="24"/>
              </w:rPr>
            </w:pPr>
            <w:r>
              <w:rPr>
                <w:sz w:val="24"/>
                <w:szCs w:val="24"/>
              </w:rPr>
              <w:t>End</w:t>
            </w:r>
          </w:p>
        </w:tc>
        <w:tc>
          <w:tcPr>
            <w:tcW w:w="1827" w:type="dxa"/>
          </w:tcPr>
          <w:p>
            <w:pPr>
              <w:jc w:val="both"/>
              <w:rPr>
                <w:sz w:val="24"/>
                <w:szCs w:val="24"/>
              </w:rPr>
            </w:pPr>
            <w:r>
              <w:rPr>
                <w:sz w:val="24"/>
                <w:szCs w:val="24"/>
              </w:rPr>
              <w:t>True, False</w:t>
            </w:r>
          </w:p>
        </w:tc>
      </w:tr>
    </w:tbl>
    <w:p>
      <w:bookmarkStart w:id="0" w:name="_GoBack"/>
      <w:bookmarkEnd w:id="0"/>
    </w:p>
    <w:p>
      <w:pPr>
        <w:rPr>
          <w:sz w:val="28"/>
          <w:szCs w:val="28"/>
        </w:rPr>
      </w:pPr>
      <w:r>
        <w:rPr>
          <w:sz w:val="28"/>
          <w:szCs w:val="28"/>
        </w:rPr>
        <w:t>//Get quantity</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3"/>
        <w:gridCol w:w="5486"/>
        <w:gridCol w:w="18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1723" w:type="dxa"/>
          </w:tcPr>
          <w:p>
            <w:pPr>
              <w:jc w:val="both"/>
              <w:rPr>
                <w:b/>
                <w:bCs/>
                <w:sz w:val="24"/>
                <w:szCs w:val="24"/>
              </w:rPr>
            </w:pPr>
            <w:r>
              <w:rPr>
                <w:b/>
                <w:bCs/>
                <w:sz w:val="24"/>
                <w:szCs w:val="24"/>
              </w:rPr>
              <w:t>Input</w:t>
            </w:r>
          </w:p>
        </w:tc>
        <w:tc>
          <w:tcPr>
            <w:tcW w:w="5473" w:type="dxa"/>
          </w:tcPr>
          <w:p>
            <w:pPr>
              <w:jc w:val="both"/>
              <w:rPr>
                <w:sz w:val="24"/>
                <w:szCs w:val="24"/>
              </w:rPr>
            </w:pPr>
            <w:r>
              <w:rPr>
                <w:b/>
                <w:bCs/>
                <w:sz w:val="24"/>
                <w:szCs w:val="24"/>
              </w:rPr>
              <w:t>Processing</w:t>
            </w:r>
          </w:p>
        </w:tc>
        <w:tc>
          <w:tcPr>
            <w:tcW w:w="1822" w:type="dxa"/>
          </w:tcPr>
          <w:p>
            <w:pPr>
              <w:jc w:val="both"/>
              <w:rPr>
                <w:b/>
                <w:bCs/>
                <w:sz w:val="24"/>
                <w:szCs w:val="24"/>
              </w:rPr>
            </w:pPr>
            <w:r>
              <w:rPr>
                <w:b/>
                <w:bCs/>
                <w:sz w:val="24"/>
                <w:szCs w:val="24"/>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5" w:hRule="atLeast"/>
        </w:trPr>
        <w:tc>
          <w:tcPr>
            <w:tcW w:w="1723" w:type="dxa"/>
          </w:tcPr>
          <w:p>
            <w:pPr>
              <w:jc w:val="both"/>
              <w:rPr>
                <w:sz w:val="24"/>
                <w:szCs w:val="24"/>
              </w:rPr>
            </w:pPr>
            <w:r>
              <w:rPr>
                <w:sz w:val="24"/>
                <w:szCs w:val="24"/>
              </w:rPr>
              <w:t>quantity</w:t>
            </w:r>
          </w:p>
        </w:tc>
        <w:tc>
          <w:tcPr>
            <w:tcW w:w="5473" w:type="dxa"/>
          </w:tcPr>
          <w:p>
            <w:pPr>
              <w:numPr>
                <w:ilvl w:val="0"/>
                <w:numId w:val="11"/>
              </w:numPr>
              <w:jc w:val="both"/>
              <w:rPr>
                <w:sz w:val="24"/>
                <w:szCs w:val="24"/>
              </w:rPr>
            </w:pPr>
            <w:r>
              <w:rPr>
                <w:sz w:val="24"/>
                <w:szCs w:val="24"/>
              </w:rPr>
              <w:t>Read quantity</w:t>
            </w:r>
          </w:p>
          <w:p>
            <w:pPr>
              <w:numPr>
                <w:ilvl w:val="0"/>
                <w:numId w:val="11"/>
              </w:numPr>
              <w:jc w:val="both"/>
              <w:rPr>
                <w:sz w:val="24"/>
                <w:szCs w:val="24"/>
              </w:rPr>
            </w:pPr>
            <w:r>
              <w:rPr>
                <w:sz w:val="24"/>
                <w:szCs w:val="24"/>
              </w:rPr>
              <w:t>Process user input</w:t>
            </w:r>
          </w:p>
          <w:p>
            <w:pPr>
              <w:ind w:left="720"/>
              <w:jc w:val="both"/>
              <w:rPr>
                <w:sz w:val="24"/>
                <w:szCs w:val="24"/>
                <w:lang w:val="en-MY"/>
              </w:rPr>
            </w:pPr>
            <w:r>
              <w:rPr>
                <w:sz w:val="24"/>
                <w:szCs w:val="24"/>
                <w:lang w:val="en-MY"/>
              </w:rPr>
              <w:t>do {</w:t>
            </w:r>
          </w:p>
          <w:p>
            <w:pPr>
              <w:ind w:left="720"/>
              <w:jc w:val="both"/>
              <w:rPr>
                <w:sz w:val="24"/>
                <w:szCs w:val="24"/>
                <w:lang w:val="en-MY"/>
              </w:rPr>
            </w:pPr>
            <w:r>
              <w:rPr>
                <w:sz w:val="24"/>
                <w:szCs w:val="24"/>
                <w:lang w:val="en-MY"/>
              </w:rPr>
              <w:t xml:space="preserve">        cout &lt;&lt; "Enter quantity: ";</w:t>
            </w:r>
          </w:p>
          <w:p>
            <w:pPr>
              <w:ind w:left="720"/>
              <w:jc w:val="both"/>
              <w:rPr>
                <w:sz w:val="24"/>
                <w:szCs w:val="24"/>
                <w:lang w:val="en-MY"/>
              </w:rPr>
            </w:pPr>
            <w:r>
              <w:rPr>
                <w:sz w:val="24"/>
                <w:szCs w:val="24"/>
                <w:lang w:val="en-MY"/>
              </w:rPr>
              <w:t xml:space="preserve">        cin &gt;&gt; quantity;</w:t>
            </w:r>
          </w:p>
          <w:p>
            <w:pPr>
              <w:ind w:left="720"/>
              <w:jc w:val="both"/>
              <w:rPr>
                <w:sz w:val="24"/>
                <w:szCs w:val="24"/>
                <w:lang w:val="en-MY"/>
              </w:rPr>
            </w:pPr>
          </w:p>
          <w:p>
            <w:pPr>
              <w:ind w:left="720"/>
              <w:jc w:val="both"/>
              <w:rPr>
                <w:sz w:val="24"/>
                <w:szCs w:val="24"/>
                <w:lang w:val="en-MY"/>
              </w:rPr>
            </w:pPr>
            <w:r>
              <w:rPr>
                <w:sz w:val="24"/>
                <w:szCs w:val="24"/>
                <w:lang w:val="en-MY"/>
              </w:rPr>
              <w:t xml:space="preserve">        if (quantity &lt;= 0) {</w:t>
            </w:r>
          </w:p>
          <w:p>
            <w:pPr>
              <w:ind w:left="720"/>
              <w:jc w:val="both"/>
              <w:rPr>
                <w:sz w:val="24"/>
                <w:szCs w:val="24"/>
                <w:lang w:val="en-MY"/>
              </w:rPr>
            </w:pPr>
            <w:r>
              <w:rPr>
                <w:sz w:val="24"/>
                <w:szCs w:val="24"/>
                <w:lang w:val="en-MY"/>
              </w:rPr>
              <w:t xml:space="preserve">            cout &lt;&lt; "Invalid quantity, please a valid positive quantity..." &lt;&lt; endl;</w:t>
            </w:r>
          </w:p>
          <w:p>
            <w:pPr>
              <w:ind w:left="720"/>
              <w:jc w:val="both"/>
              <w:rPr>
                <w:sz w:val="24"/>
                <w:szCs w:val="24"/>
                <w:lang w:val="en-MY"/>
              </w:rPr>
            </w:pPr>
            <w:r>
              <w:rPr>
                <w:sz w:val="24"/>
                <w:szCs w:val="24"/>
                <w:lang w:val="en-MY"/>
              </w:rPr>
              <w:t xml:space="preserve">            cin.clear(); //Clear the error state flags</w:t>
            </w:r>
          </w:p>
          <w:p>
            <w:pPr>
              <w:ind w:left="720"/>
              <w:jc w:val="both"/>
              <w:rPr>
                <w:sz w:val="24"/>
                <w:szCs w:val="24"/>
                <w:lang w:val="en-MY"/>
              </w:rPr>
            </w:pPr>
            <w:r>
              <w:rPr>
                <w:sz w:val="24"/>
                <w:szCs w:val="24"/>
                <w:lang w:val="en-MY"/>
              </w:rPr>
              <w:t xml:space="preserve">            cin.ignore(numeric_limits&lt;streamsize&gt;::max(), '\n'); // Clear the input buffer</w:t>
            </w:r>
          </w:p>
          <w:p>
            <w:pPr>
              <w:ind w:left="720"/>
              <w:jc w:val="both"/>
              <w:rPr>
                <w:sz w:val="24"/>
                <w:szCs w:val="24"/>
                <w:lang w:val="en-MY"/>
              </w:rPr>
            </w:pPr>
            <w:r>
              <w:rPr>
                <w:sz w:val="24"/>
                <w:szCs w:val="24"/>
                <w:lang w:val="en-MY"/>
              </w:rPr>
              <w:t xml:space="preserve">        }</w:t>
            </w:r>
          </w:p>
          <w:p>
            <w:pPr>
              <w:numPr>
                <w:ilvl w:val="0"/>
                <w:numId w:val="11"/>
              </w:numPr>
              <w:jc w:val="both"/>
              <w:rPr>
                <w:sz w:val="24"/>
                <w:szCs w:val="24"/>
              </w:rPr>
            </w:pPr>
            <w:r>
              <w:rPr>
                <w:sz w:val="24"/>
                <w:szCs w:val="24"/>
              </w:rPr>
              <w:t>Print value</w:t>
            </w:r>
          </w:p>
          <w:p>
            <w:pPr>
              <w:numPr>
                <w:ilvl w:val="0"/>
                <w:numId w:val="11"/>
              </w:numPr>
              <w:jc w:val="both"/>
              <w:rPr>
                <w:sz w:val="24"/>
                <w:szCs w:val="24"/>
              </w:rPr>
            </w:pPr>
            <w:r>
              <w:rPr>
                <w:sz w:val="24"/>
                <w:szCs w:val="24"/>
              </w:rPr>
              <w:t>End</w:t>
            </w:r>
          </w:p>
        </w:tc>
        <w:tc>
          <w:tcPr>
            <w:tcW w:w="1822" w:type="dxa"/>
          </w:tcPr>
          <w:p>
            <w:pPr>
              <w:jc w:val="both"/>
              <w:rPr>
                <w:sz w:val="24"/>
                <w:szCs w:val="24"/>
              </w:rPr>
            </w:pPr>
            <w:r>
              <w:rPr>
                <w:sz w:val="24"/>
                <w:szCs w:val="24"/>
              </w:rPr>
              <w:t>value</w:t>
            </w:r>
          </w:p>
        </w:tc>
      </w:tr>
    </w:tbl>
    <w:p>
      <w:pPr>
        <w:rPr>
          <w:sz w:val="28"/>
          <w:szCs w:val="28"/>
        </w:rPr>
      </w:pPr>
    </w:p>
    <w:p>
      <w:pPr>
        <w:rPr>
          <w:sz w:val="28"/>
          <w:szCs w:val="28"/>
        </w:rPr>
      </w:pPr>
      <w:r>
        <w:rPr>
          <w:sz w:val="28"/>
          <w:szCs w:val="28"/>
        </w:rPr>
        <w:t>//Print receipt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5"/>
        <w:gridCol w:w="4966"/>
        <w:gridCol w:w="18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1745" w:type="dxa"/>
          </w:tcPr>
          <w:p>
            <w:pPr>
              <w:jc w:val="both"/>
              <w:rPr>
                <w:b/>
                <w:bCs/>
                <w:sz w:val="24"/>
                <w:szCs w:val="24"/>
              </w:rPr>
            </w:pPr>
            <w:r>
              <w:rPr>
                <w:b/>
                <w:bCs/>
                <w:sz w:val="24"/>
                <w:szCs w:val="24"/>
              </w:rPr>
              <w:t>Input</w:t>
            </w:r>
          </w:p>
        </w:tc>
        <w:tc>
          <w:tcPr>
            <w:tcW w:w="4966" w:type="dxa"/>
          </w:tcPr>
          <w:p>
            <w:pPr>
              <w:jc w:val="both"/>
              <w:rPr>
                <w:sz w:val="24"/>
                <w:szCs w:val="24"/>
              </w:rPr>
            </w:pPr>
            <w:r>
              <w:rPr>
                <w:b/>
                <w:bCs/>
                <w:sz w:val="24"/>
                <w:szCs w:val="24"/>
              </w:rPr>
              <w:t>Processing</w:t>
            </w:r>
          </w:p>
        </w:tc>
        <w:tc>
          <w:tcPr>
            <w:tcW w:w="1811" w:type="dxa"/>
          </w:tcPr>
          <w:p>
            <w:pPr>
              <w:jc w:val="both"/>
              <w:rPr>
                <w:b/>
                <w:bCs/>
                <w:sz w:val="24"/>
                <w:szCs w:val="24"/>
              </w:rPr>
            </w:pPr>
            <w:r>
              <w:rPr>
                <w:b/>
                <w:bCs/>
                <w:sz w:val="24"/>
                <w:szCs w:val="24"/>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1" w:hRule="atLeast"/>
        </w:trPr>
        <w:tc>
          <w:tcPr>
            <w:tcW w:w="1745" w:type="dxa"/>
          </w:tcPr>
          <w:p>
            <w:pPr>
              <w:jc w:val="both"/>
              <w:rPr>
                <w:sz w:val="24"/>
                <w:szCs w:val="24"/>
                <w:lang w:val="en-MY"/>
              </w:rPr>
            </w:pPr>
            <w:r>
              <w:rPr>
                <w:sz w:val="24"/>
                <w:szCs w:val="24"/>
              </w:rPr>
              <w:t>size, totalAmount, payment, change</w:t>
            </w:r>
            <w:r>
              <w:rPr>
                <w:sz w:val="24"/>
                <w:szCs w:val="24"/>
                <w:lang w:val="en-MY"/>
              </w:rPr>
              <w:t>, currentTime</w:t>
            </w:r>
          </w:p>
        </w:tc>
        <w:tc>
          <w:tcPr>
            <w:tcW w:w="4966" w:type="dxa"/>
          </w:tcPr>
          <w:p>
            <w:pPr>
              <w:numPr>
                <w:ilvl w:val="0"/>
                <w:numId w:val="12"/>
              </w:numPr>
              <w:jc w:val="both"/>
              <w:rPr>
                <w:sz w:val="24"/>
                <w:szCs w:val="24"/>
              </w:rPr>
            </w:pPr>
            <w:r>
              <w:rPr>
                <w:sz w:val="24"/>
                <w:szCs w:val="24"/>
              </w:rPr>
              <w:t>Read size</w:t>
            </w:r>
          </w:p>
          <w:p>
            <w:pPr>
              <w:numPr>
                <w:ilvl w:val="0"/>
                <w:numId w:val="12"/>
              </w:numPr>
              <w:jc w:val="both"/>
              <w:rPr>
                <w:sz w:val="24"/>
                <w:szCs w:val="24"/>
              </w:rPr>
            </w:pPr>
            <w:r>
              <w:rPr>
                <w:sz w:val="24"/>
                <w:szCs w:val="24"/>
              </w:rPr>
              <w:t>Read totalAmount</w:t>
            </w:r>
          </w:p>
          <w:p>
            <w:pPr>
              <w:numPr>
                <w:ilvl w:val="0"/>
                <w:numId w:val="12"/>
              </w:numPr>
              <w:jc w:val="both"/>
              <w:rPr>
                <w:sz w:val="24"/>
                <w:szCs w:val="24"/>
              </w:rPr>
            </w:pPr>
            <w:r>
              <w:rPr>
                <w:sz w:val="24"/>
                <w:szCs w:val="24"/>
              </w:rPr>
              <w:t>Read payment</w:t>
            </w:r>
          </w:p>
          <w:p>
            <w:pPr>
              <w:numPr>
                <w:ilvl w:val="0"/>
                <w:numId w:val="12"/>
              </w:numPr>
              <w:jc w:val="both"/>
              <w:rPr>
                <w:sz w:val="24"/>
                <w:szCs w:val="24"/>
              </w:rPr>
            </w:pPr>
            <w:r>
              <w:rPr>
                <w:sz w:val="24"/>
                <w:szCs w:val="24"/>
              </w:rPr>
              <w:t>Read change</w:t>
            </w:r>
          </w:p>
          <w:p>
            <w:pPr>
              <w:numPr>
                <w:ilvl w:val="0"/>
                <w:numId w:val="12"/>
              </w:numPr>
              <w:jc w:val="both"/>
              <w:rPr>
                <w:sz w:val="24"/>
                <w:szCs w:val="24"/>
              </w:rPr>
            </w:pPr>
            <w:r>
              <w:rPr>
                <w:sz w:val="24"/>
                <w:szCs w:val="24"/>
                <w:lang w:val="en-MY"/>
              </w:rPr>
              <w:t>Read currentTime</w:t>
            </w:r>
          </w:p>
          <w:p>
            <w:pPr>
              <w:numPr>
                <w:ilvl w:val="0"/>
                <w:numId w:val="12"/>
              </w:numPr>
              <w:jc w:val="both"/>
              <w:rPr>
                <w:sz w:val="24"/>
                <w:szCs w:val="24"/>
              </w:rPr>
            </w:pPr>
            <w:r>
              <w:rPr>
                <w:sz w:val="24"/>
                <w:szCs w:val="24"/>
              </w:rPr>
              <w:t>Display receipt</w:t>
            </w:r>
          </w:p>
          <w:p>
            <w:pPr>
              <w:jc w:val="both"/>
              <w:rPr>
                <w:sz w:val="24"/>
                <w:szCs w:val="24"/>
                <w:lang w:val="en-MY"/>
              </w:rPr>
            </w:pPr>
            <w:r>
              <w:rPr>
                <w:sz w:val="24"/>
                <w:szCs w:val="24"/>
                <w:lang w:val="en-MY"/>
              </w:rPr>
              <w:t>// Set time-zone to Malaysia</w:t>
            </w:r>
          </w:p>
          <w:p>
            <w:pPr>
              <w:jc w:val="both"/>
              <w:rPr>
                <w:sz w:val="24"/>
                <w:szCs w:val="24"/>
                <w:lang w:val="en-MY"/>
              </w:rPr>
            </w:pPr>
            <w:r>
              <w:rPr>
                <w:sz w:val="24"/>
                <w:szCs w:val="24"/>
                <w:lang w:val="en-MY"/>
              </w:rPr>
              <w:t xml:space="preserve">    putenv("TZ=Asia/Kuala_Lumpur");</w:t>
            </w:r>
          </w:p>
          <w:p>
            <w:pPr>
              <w:jc w:val="both"/>
              <w:rPr>
                <w:sz w:val="24"/>
                <w:szCs w:val="24"/>
                <w:lang w:val="en-MY"/>
              </w:rPr>
            </w:pPr>
          </w:p>
          <w:p>
            <w:pPr>
              <w:jc w:val="both"/>
              <w:rPr>
                <w:sz w:val="24"/>
                <w:szCs w:val="24"/>
                <w:lang w:val="en-MY"/>
              </w:rPr>
            </w:pPr>
            <w:r>
              <w:rPr>
                <w:sz w:val="24"/>
                <w:szCs w:val="24"/>
                <w:lang w:val="en-MY"/>
              </w:rPr>
              <w:t xml:space="preserve">    // Get current date and time</w:t>
            </w:r>
          </w:p>
          <w:p>
            <w:pPr>
              <w:jc w:val="both"/>
              <w:rPr>
                <w:sz w:val="24"/>
                <w:szCs w:val="24"/>
                <w:lang w:val="en-MY"/>
              </w:rPr>
            </w:pPr>
            <w:r>
              <w:rPr>
                <w:sz w:val="24"/>
                <w:szCs w:val="24"/>
                <w:lang w:val="en-MY"/>
              </w:rPr>
              <w:t xml:space="preserve">    time_t currentTime = time(nullptr);</w:t>
            </w:r>
          </w:p>
          <w:p>
            <w:pPr>
              <w:jc w:val="both"/>
              <w:rPr>
                <w:sz w:val="24"/>
                <w:szCs w:val="24"/>
                <w:lang w:val="en-MY"/>
              </w:rPr>
            </w:pPr>
            <w:r>
              <w:rPr>
                <w:sz w:val="24"/>
                <w:szCs w:val="24"/>
                <w:lang w:val="en-MY"/>
              </w:rPr>
              <w:t xml:space="preserve">    tm* localTime = localtime(&amp;currentTime);</w:t>
            </w:r>
          </w:p>
          <w:p>
            <w:pPr>
              <w:jc w:val="both"/>
              <w:rPr>
                <w:sz w:val="24"/>
                <w:szCs w:val="24"/>
                <w:lang w:val="en-MY"/>
              </w:rPr>
            </w:pPr>
            <w:r>
              <w:rPr>
                <w:sz w:val="24"/>
                <w:szCs w:val="24"/>
                <w:lang w:val="en-MY"/>
              </w:rPr>
              <w:t xml:space="preserve">    char dateTime[100];</w:t>
            </w:r>
          </w:p>
          <w:p>
            <w:pPr>
              <w:jc w:val="both"/>
              <w:rPr>
                <w:sz w:val="24"/>
                <w:szCs w:val="24"/>
                <w:lang w:val="en-MY"/>
              </w:rPr>
            </w:pPr>
            <w:r>
              <w:rPr>
                <w:sz w:val="24"/>
                <w:szCs w:val="24"/>
                <w:lang w:val="en-MY"/>
              </w:rPr>
              <w:t xml:space="preserve">    strftime(dateTime, sizeof(dateTime), "%c", localTime);</w:t>
            </w:r>
          </w:p>
          <w:p>
            <w:pPr>
              <w:jc w:val="both"/>
              <w:rPr>
                <w:sz w:val="24"/>
                <w:szCs w:val="24"/>
                <w:lang w:val="en-MY"/>
              </w:rPr>
            </w:pPr>
          </w:p>
          <w:p>
            <w:pPr>
              <w:jc w:val="both"/>
              <w:rPr>
                <w:sz w:val="24"/>
                <w:szCs w:val="24"/>
                <w:lang w:val="en-MY"/>
              </w:rPr>
            </w:pPr>
            <w:r>
              <w:rPr>
                <w:sz w:val="24"/>
                <w:szCs w:val="24"/>
                <w:lang w:val="en-MY"/>
              </w:rPr>
              <w:t xml:space="preserve">    receiptFile &lt;&lt; "Receipt: " &lt;&lt; dateTime &lt;&lt; endl; // Include date and time</w:t>
            </w:r>
          </w:p>
          <w:p>
            <w:pPr>
              <w:jc w:val="both"/>
              <w:rPr>
                <w:sz w:val="24"/>
                <w:szCs w:val="24"/>
                <w:lang w:val="en-MY"/>
              </w:rPr>
            </w:pPr>
            <w:r>
              <w:rPr>
                <w:sz w:val="24"/>
                <w:szCs w:val="24"/>
                <w:lang w:val="en-MY"/>
              </w:rPr>
              <w:t xml:space="preserve">    receiptFile &lt;&lt; "----------------------------------------" &lt;&lt; endl;</w:t>
            </w:r>
          </w:p>
          <w:p>
            <w:pPr>
              <w:jc w:val="both"/>
              <w:rPr>
                <w:sz w:val="24"/>
                <w:szCs w:val="24"/>
                <w:lang w:val="en-MY"/>
              </w:rPr>
            </w:pPr>
            <w:r>
              <w:rPr>
                <w:sz w:val="24"/>
                <w:szCs w:val="24"/>
                <w:lang w:val="en-MY"/>
              </w:rPr>
              <w:t xml:space="preserve">    receiptFile &lt;&lt; "Drinks Ordered:" &lt;&lt; endl;</w:t>
            </w:r>
          </w:p>
          <w:p>
            <w:pPr>
              <w:jc w:val="both"/>
              <w:rPr>
                <w:sz w:val="24"/>
                <w:szCs w:val="24"/>
                <w:lang w:val="en-MY"/>
              </w:rPr>
            </w:pPr>
          </w:p>
          <w:p>
            <w:pPr>
              <w:jc w:val="both"/>
              <w:rPr>
                <w:sz w:val="24"/>
                <w:szCs w:val="24"/>
                <w:lang w:val="en-MY"/>
              </w:rPr>
            </w:pPr>
            <w:r>
              <w:rPr>
                <w:sz w:val="24"/>
                <w:szCs w:val="24"/>
                <w:lang w:val="en-MY"/>
              </w:rPr>
              <w:t xml:space="preserve">    for (int i = 0; i &lt; size; ++i) {</w:t>
            </w:r>
          </w:p>
          <w:p>
            <w:pPr>
              <w:jc w:val="both"/>
              <w:rPr>
                <w:sz w:val="24"/>
                <w:szCs w:val="24"/>
                <w:lang w:val="en-MY"/>
              </w:rPr>
            </w:pPr>
            <w:r>
              <w:rPr>
                <w:sz w:val="24"/>
                <w:szCs w:val="24"/>
                <w:lang w:val="en-MY"/>
              </w:rPr>
              <w:t xml:space="preserve">        if (coffee[i].quantity &gt; 0) {</w:t>
            </w:r>
          </w:p>
          <w:p>
            <w:pPr>
              <w:jc w:val="both"/>
              <w:rPr>
                <w:sz w:val="24"/>
                <w:szCs w:val="24"/>
                <w:lang w:val="en-MY"/>
              </w:rPr>
            </w:pPr>
            <w:r>
              <w:rPr>
                <w:sz w:val="24"/>
                <w:szCs w:val="24"/>
                <w:lang w:val="en-MY"/>
              </w:rPr>
              <w:t xml:space="preserve">            receiptFile &lt;&lt; coffee[i].name &lt;&lt; " x" &lt;&lt; coffee[i].quantity &lt;&lt; " = RM" &lt;&lt; fixed &lt;&lt; setprecision(2) &lt;&lt; (coffee[i].price * coffee[i].quantity) &lt;&lt; endl;</w:t>
            </w:r>
          </w:p>
          <w:p>
            <w:pPr>
              <w:jc w:val="both"/>
              <w:rPr>
                <w:sz w:val="24"/>
                <w:szCs w:val="24"/>
                <w:lang w:val="en-MY"/>
              </w:rPr>
            </w:pPr>
            <w:r>
              <w:rPr>
                <w:sz w:val="24"/>
                <w:szCs w:val="24"/>
                <w:lang w:val="en-MY"/>
              </w:rPr>
              <w:t xml:space="preserve">        }</w:t>
            </w:r>
          </w:p>
          <w:p>
            <w:pPr>
              <w:jc w:val="both"/>
              <w:rPr>
                <w:sz w:val="24"/>
                <w:szCs w:val="24"/>
                <w:lang w:val="en-MY"/>
              </w:rPr>
            </w:pPr>
            <w:r>
              <w:rPr>
                <w:sz w:val="24"/>
                <w:szCs w:val="24"/>
                <w:lang w:val="en-MY"/>
              </w:rPr>
              <w:t xml:space="preserve">    }</w:t>
            </w:r>
          </w:p>
          <w:p>
            <w:pPr>
              <w:jc w:val="both"/>
              <w:rPr>
                <w:sz w:val="24"/>
                <w:szCs w:val="24"/>
                <w:lang w:val="en-MY"/>
              </w:rPr>
            </w:pPr>
          </w:p>
          <w:p>
            <w:pPr>
              <w:jc w:val="both"/>
              <w:rPr>
                <w:sz w:val="24"/>
                <w:szCs w:val="24"/>
                <w:lang w:val="en-MY"/>
              </w:rPr>
            </w:pPr>
            <w:r>
              <w:rPr>
                <w:sz w:val="24"/>
                <w:szCs w:val="24"/>
                <w:lang w:val="en-MY"/>
              </w:rPr>
              <w:t xml:space="preserve">    receiptFile &lt;&lt; "\nTotal Amount: RM" &lt;&lt; fixed &lt;&lt; setprecision(2) &lt;&lt; totalAmount &lt;&lt; endl;</w:t>
            </w:r>
          </w:p>
          <w:p>
            <w:pPr>
              <w:jc w:val="both"/>
              <w:rPr>
                <w:sz w:val="24"/>
                <w:szCs w:val="24"/>
                <w:lang w:val="en-MY"/>
              </w:rPr>
            </w:pPr>
            <w:r>
              <w:rPr>
                <w:sz w:val="24"/>
                <w:szCs w:val="24"/>
                <w:lang w:val="en-MY"/>
              </w:rPr>
              <w:t xml:space="preserve">    receiptFile &lt;&lt; "Payment: RM" &lt;&lt; fixed &lt;&lt; setprecision(2) &lt;&lt; payment &lt;&lt; endl;</w:t>
            </w:r>
          </w:p>
          <w:p>
            <w:pPr>
              <w:jc w:val="both"/>
              <w:rPr>
                <w:sz w:val="24"/>
                <w:szCs w:val="24"/>
                <w:lang w:val="en-MY"/>
              </w:rPr>
            </w:pPr>
            <w:r>
              <w:rPr>
                <w:sz w:val="24"/>
                <w:szCs w:val="24"/>
                <w:lang w:val="en-MY"/>
              </w:rPr>
              <w:t xml:space="preserve">    receiptFile &lt;&lt; "Change: RM" &lt;&lt; fixed &lt;&lt; setprecision(2) &lt;&lt; change &lt;&lt; endl;</w:t>
            </w:r>
          </w:p>
          <w:p>
            <w:pPr>
              <w:jc w:val="both"/>
              <w:rPr>
                <w:sz w:val="24"/>
                <w:szCs w:val="24"/>
                <w:lang w:val="en-MY"/>
              </w:rPr>
            </w:pPr>
          </w:p>
          <w:p>
            <w:pPr>
              <w:ind w:firstLine="180"/>
              <w:jc w:val="both"/>
              <w:rPr>
                <w:sz w:val="24"/>
                <w:szCs w:val="24"/>
                <w:lang w:val="en-MY"/>
              </w:rPr>
            </w:pPr>
            <w:r>
              <w:rPr>
                <w:sz w:val="24"/>
                <w:szCs w:val="24"/>
                <w:lang w:val="en-MY"/>
              </w:rPr>
              <w:t>cout &lt;&lt; "Thank you for your purchase! Here is your change: RM" &lt;&lt; fixed &lt;&lt; setprecision(2) &lt;&lt; change &lt;&lt; endl;</w:t>
            </w:r>
          </w:p>
          <w:p>
            <w:pPr>
              <w:numPr>
                <w:ilvl w:val="0"/>
                <w:numId w:val="12"/>
              </w:numPr>
              <w:jc w:val="both"/>
              <w:rPr>
                <w:sz w:val="24"/>
                <w:szCs w:val="24"/>
              </w:rPr>
            </w:pPr>
            <w:r>
              <w:rPr>
                <w:sz w:val="24"/>
                <w:szCs w:val="24"/>
              </w:rPr>
              <w:t>End</w:t>
            </w:r>
          </w:p>
        </w:tc>
        <w:tc>
          <w:tcPr>
            <w:tcW w:w="1811" w:type="dxa"/>
          </w:tcPr>
          <w:p>
            <w:pPr>
              <w:jc w:val="both"/>
              <w:rPr>
                <w:sz w:val="24"/>
                <w:szCs w:val="24"/>
                <w:lang w:val="en-MY"/>
              </w:rPr>
            </w:pPr>
            <w:r>
              <w:rPr>
                <w:sz w:val="24"/>
                <w:szCs w:val="24"/>
              </w:rPr>
              <w:t>Receipt</w:t>
            </w:r>
            <w:r>
              <w:rPr>
                <w:sz w:val="24"/>
                <w:szCs w:val="24"/>
                <w:lang w:val="en-MY"/>
              </w:rPr>
              <w:t>, localTime</w:t>
            </w:r>
          </w:p>
        </w:tc>
      </w:tr>
    </w:tbl>
    <w:p>
      <w:pPr>
        <w:rPr>
          <w:sz w:val="28"/>
          <w:szCs w:val="28"/>
        </w:rPr>
      </w:pPr>
    </w:p>
    <w:p>
      <w:pPr>
        <w:rPr>
          <w:sz w:val="28"/>
          <w:szCs w:val="28"/>
        </w:rPr>
      </w:pPr>
      <w:r>
        <w:rPr>
          <w:sz w:val="28"/>
          <w:szCs w:val="28"/>
        </w:rPr>
        <w:t>//Calculate payment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1"/>
        <w:gridCol w:w="4950"/>
        <w:gridCol w:w="18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1761" w:type="dxa"/>
          </w:tcPr>
          <w:p>
            <w:pPr>
              <w:jc w:val="both"/>
              <w:rPr>
                <w:b/>
                <w:bCs/>
                <w:sz w:val="24"/>
                <w:szCs w:val="24"/>
              </w:rPr>
            </w:pPr>
            <w:r>
              <w:rPr>
                <w:b/>
                <w:bCs/>
                <w:sz w:val="24"/>
                <w:szCs w:val="24"/>
              </w:rPr>
              <w:t>Input</w:t>
            </w:r>
          </w:p>
        </w:tc>
        <w:tc>
          <w:tcPr>
            <w:tcW w:w="4950" w:type="dxa"/>
          </w:tcPr>
          <w:p>
            <w:pPr>
              <w:jc w:val="both"/>
              <w:rPr>
                <w:sz w:val="24"/>
                <w:szCs w:val="24"/>
              </w:rPr>
            </w:pPr>
            <w:r>
              <w:rPr>
                <w:b/>
                <w:bCs/>
                <w:sz w:val="24"/>
                <w:szCs w:val="24"/>
              </w:rPr>
              <w:t>Processing</w:t>
            </w:r>
          </w:p>
        </w:tc>
        <w:tc>
          <w:tcPr>
            <w:tcW w:w="1811" w:type="dxa"/>
          </w:tcPr>
          <w:p>
            <w:pPr>
              <w:jc w:val="both"/>
              <w:rPr>
                <w:b/>
                <w:bCs/>
                <w:sz w:val="24"/>
                <w:szCs w:val="24"/>
              </w:rPr>
            </w:pPr>
            <w:r>
              <w:rPr>
                <w:b/>
                <w:bCs/>
                <w:sz w:val="24"/>
                <w:szCs w:val="24"/>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1" w:hRule="atLeast"/>
        </w:trPr>
        <w:tc>
          <w:tcPr>
            <w:tcW w:w="1761" w:type="dxa"/>
          </w:tcPr>
          <w:p>
            <w:pPr>
              <w:jc w:val="both"/>
              <w:rPr>
                <w:sz w:val="24"/>
                <w:szCs w:val="24"/>
                <w:lang w:val="en-MY"/>
              </w:rPr>
            </w:pPr>
            <w:r>
              <w:rPr>
                <w:sz w:val="24"/>
                <w:szCs w:val="24"/>
              </w:rPr>
              <w:t>totalAmount, size, payment, imbalance</w:t>
            </w:r>
            <w:r>
              <w:rPr>
                <w:sz w:val="24"/>
                <w:szCs w:val="24"/>
                <w:lang w:val="en-MY"/>
              </w:rPr>
              <w:t>, quantity</w:t>
            </w:r>
          </w:p>
        </w:tc>
        <w:tc>
          <w:tcPr>
            <w:tcW w:w="4950" w:type="dxa"/>
          </w:tcPr>
          <w:p>
            <w:pPr>
              <w:numPr>
                <w:ilvl w:val="0"/>
                <w:numId w:val="13"/>
              </w:numPr>
              <w:jc w:val="both"/>
              <w:rPr>
                <w:sz w:val="24"/>
                <w:szCs w:val="24"/>
              </w:rPr>
            </w:pPr>
            <w:r>
              <w:rPr>
                <w:sz w:val="24"/>
                <w:szCs w:val="24"/>
              </w:rPr>
              <w:t>Read totalAmount</w:t>
            </w:r>
          </w:p>
          <w:p>
            <w:pPr>
              <w:numPr>
                <w:ilvl w:val="0"/>
                <w:numId w:val="13"/>
              </w:numPr>
              <w:jc w:val="both"/>
              <w:rPr>
                <w:sz w:val="24"/>
                <w:szCs w:val="24"/>
              </w:rPr>
            </w:pPr>
            <w:r>
              <w:rPr>
                <w:sz w:val="24"/>
                <w:szCs w:val="24"/>
              </w:rPr>
              <w:t>Read size</w:t>
            </w:r>
          </w:p>
          <w:p>
            <w:pPr>
              <w:numPr>
                <w:ilvl w:val="0"/>
                <w:numId w:val="13"/>
              </w:numPr>
              <w:jc w:val="both"/>
              <w:rPr>
                <w:sz w:val="24"/>
                <w:szCs w:val="24"/>
              </w:rPr>
            </w:pPr>
            <w:r>
              <w:rPr>
                <w:sz w:val="24"/>
                <w:szCs w:val="24"/>
              </w:rPr>
              <w:t>Read payment</w:t>
            </w:r>
          </w:p>
          <w:p>
            <w:pPr>
              <w:numPr>
                <w:ilvl w:val="0"/>
                <w:numId w:val="13"/>
              </w:numPr>
              <w:jc w:val="both"/>
              <w:rPr>
                <w:sz w:val="24"/>
                <w:szCs w:val="24"/>
              </w:rPr>
            </w:pPr>
            <w:r>
              <w:rPr>
                <w:sz w:val="24"/>
                <w:szCs w:val="24"/>
              </w:rPr>
              <w:t>Read imbalance</w:t>
            </w:r>
          </w:p>
          <w:p>
            <w:pPr>
              <w:numPr>
                <w:ilvl w:val="0"/>
                <w:numId w:val="13"/>
              </w:numPr>
              <w:jc w:val="both"/>
              <w:rPr>
                <w:sz w:val="24"/>
                <w:szCs w:val="24"/>
              </w:rPr>
            </w:pPr>
            <w:r>
              <w:rPr>
                <w:sz w:val="24"/>
                <w:szCs w:val="24"/>
                <w:lang w:val="en-MY"/>
              </w:rPr>
              <w:t>Read quantity</w:t>
            </w:r>
          </w:p>
          <w:p>
            <w:pPr>
              <w:numPr>
                <w:ilvl w:val="0"/>
                <w:numId w:val="13"/>
              </w:numPr>
              <w:jc w:val="both"/>
              <w:rPr>
                <w:sz w:val="24"/>
                <w:szCs w:val="24"/>
              </w:rPr>
            </w:pPr>
            <w:r>
              <w:rPr>
                <w:sz w:val="24"/>
                <w:szCs w:val="24"/>
              </w:rPr>
              <w:t>Calculate change</w:t>
            </w:r>
          </w:p>
          <w:p>
            <w:pPr>
              <w:jc w:val="both"/>
              <w:rPr>
                <w:sz w:val="24"/>
                <w:szCs w:val="24"/>
                <w:lang w:val="en-MY"/>
              </w:rPr>
            </w:pPr>
            <w:r>
              <w:rPr>
                <w:sz w:val="24"/>
                <w:szCs w:val="24"/>
                <w:lang w:val="en-MY"/>
              </w:rPr>
              <w:t xml:space="preserve">   for (int i = 0; i &lt; size; ++i) {</w:t>
            </w:r>
          </w:p>
          <w:p>
            <w:pPr>
              <w:jc w:val="both"/>
              <w:rPr>
                <w:sz w:val="24"/>
                <w:szCs w:val="24"/>
                <w:lang w:val="en-MY"/>
              </w:rPr>
            </w:pPr>
            <w:r>
              <w:rPr>
                <w:sz w:val="24"/>
                <w:szCs w:val="24"/>
                <w:lang w:val="en-MY"/>
              </w:rPr>
              <w:t xml:space="preserve">        if (coffee[i].quantity &gt; 0) {</w:t>
            </w:r>
          </w:p>
          <w:p>
            <w:pPr>
              <w:jc w:val="both"/>
              <w:rPr>
                <w:sz w:val="24"/>
                <w:szCs w:val="24"/>
                <w:lang w:val="en-MY"/>
              </w:rPr>
            </w:pPr>
            <w:r>
              <w:rPr>
                <w:sz w:val="24"/>
                <w:szCs w:val="24"/>
                <w:lang w:val="en-MY"/>
              </w:rPr>
              <w:t xml:space="preserve">            cout &lt;&lt; coffee[i].name &lt;&lt; " x" &lt;&lt; coffee[i].quantity &lt;&lt; " = RM" &lt;&lt; fixed &lt;&lt; setprecision(2) &lt;&lt; (coffee[i].price * coffee[i].quantity) &lt;&lt; endl;</w:t>
            </w:r>
          </w:p>
          <w:p>
            <w:pPr>
              <w:jc w:val="both"/>
              <w:rPr>
                <w:sz w:val="24"/>
                <w:szCs w:val="24"/>
                <w:lang w:val="en-MY"/>
              </w:rPr>
            </w:pPr>
            <w:r>
              <w:rPr>
                <w:sz w:val="24"/>
                <w:szCs w:val="24"/>
                <w:lang w:val="en-MY"/>
              </w:rPr>
              <w:t xml:space="preserve">        }</w:t>
            </w:r>
          </w:p>
          <w:p>
            <w:pPr>
              <w:jc w:val="both"/>
              <w:rPr>
                <w:sz w:val="24"/>
                <w:szCs w:val="24"/>
                <w:lang w:val="en-MY"/>
              </w:rPr>
            </w:pPr>
            <w:r>
              <w:rPr>
                <w:sz w:val="24"/>
                <w:szCs w:val="24"/>
                <w:lang w:val="en-MY"/>
              </w:rPr>
              <w:t xml:space="preserve">    }</w:t>
            </w:r>
          </w:p>
          <w:p>
            <w:pPr>
              <w:jc w:val="both"/>
              <w:rPr>
                <w:sz w:val="24"/>
                <w:szCs w:val="24"/>
                <w:lang w:val="en-MY"/>
              </w:rPr>
            </w:pPr>
          </w:p>
          <w:p>
            <w:pPr>
              <w:jc w:val="both"/>
              <w:rPr>
                <w:sz w:val="24"/>
                <w:szCs w:val="24"/>
                <w:lang w:val="en-MY"/>
              </w:rPr>
            </w:pPr>
            <w:r>
              <w:rPr>
                <w:sz w:val="24"/>
                <w:szCs w:val="24"/>
                <w:lang w:val="en-MY"/>
              </w:rPr>
              <w:t xml:space="preserve">        cout &lt;&lt; "Enter payment amount RM: ";</w:t>
            </w:r>
          </w:p>
          <w:p>
            <w:pPr>
              <w:jc w:val="both"/>
              <w:rPr>
                <w:sz w:val="24"/>
                <w:szCs w:val="24"/>
                <w:lang w:val="en-MY"/>
              </w:rPr>
            </w:pPr>
            <w:r>
              <w:rPr>
                <w:sz w:val="24"/>
                <w:szCs w:val="24"/>
                <w:lang w:val="en-MY"/>
              </w:rPr>
              <w:t xml:space="preserve">        cin &gt;&gt; payment;</w:t>
            </w:r>
          </w:p>
          <w:p>
            <w:pPr>
              <w:jc w:val="both"/>
              <w:rPr>
                <w:sz w:val="24"/>
                <w:szCs w:val="24"/>
                <w:lang w:val="en-MY"/>
              </w:rPr>
            </w:pPr>
          </w:p>
          <w:p>
            <w:pPr>
              <w:jc w:val="both"/>
              <w:rPr>
                <w:sz w:val="24"/>
                <w:szCs w:val="24"/>
                <w:lang w:val="en-MY"/>
              </w:rPr>
            </w:pPr>
            <w:r>
              <w:rPr>
                <w:sz w:val="24"/>
                <w:szCs w:val="24"/>
                <w:lang w:val="en-MY"/>
              </w:rPr>
              <w:t xml:space="preserve">        if (cin.fail() || payment &lt;= 0) {</w:t>
            </w:r>
          </w:p>
          <w:p>
            <w:pPr>
              <w:jc w:val="both"/>
              <w:rPr>
                <w:sz w:val="24"/>
                <w:szCs w:val="24"/>
                <w:lang w:val="en-MY"/>
              </w:rPr>
            </w:pPr>
            <w:r>
              <w:rPr>
                <w:sz w:val="24"/>
                <w:szCs w:val="24"/>
                <w:lang w:val="en-MY"/>
              </w:rPr>
              <w:t xml:space="preserve">            cout &lt;&lt; "Invalid payment, please enter a valid positive amount." &lt;&lt; endl;</w:t>
            </w:r>
          </w:p>
          <w:p>
            <w:pPr>
              <w:jc w:val="both"/>
              <w:rPr>
                <w:sz w:val="24"/>
                <w:szCs w:val="24"/>
                <w:lang w:val="en-MY"/>
              </w:rPr>
            </w:pPr>
            <w:r>
              <w:rPr>
                <w:sz w:val="24"/>
                <w:szCs w:val="24"/>
                <w:lang w:val="en-MY"/>
              </w:rPr>
              <w:t xml:space="preserve">            cin.clear(); // Clear the error state flags</w:t>
            </w:r>
          </w:p>
          <w:p>
            <w:pPr>
              <w:jc w:val="both"/>
              <w:rPr>
                <w:sz w:val="24"/>
                <w:szCs w:val="24"/>
                <w:lang w:val="en-MY"/>
              </w:rPr>
            </w:pPr>
            <w:r>
              <w:rPr>
                <w:sz w:val="24"/>
                <w:szCs w:val="24"/>
                <w:lang w:val="en-MY"/>
              </w:rPr>
              <w:t xml:space="preserve">            cin.ignore(numeric_limits&lt;streamsize&gt;::max(), '\n'); // Clear the input buffer</w:t>
            </w:r>
          </w:p>
          <w:p>
            <w:pPr>
              <w:jc w:val="both"/>
              <w:rPr>
                <w:sz w:val="24"/>
                <w:szCs w:val="24"/>
                <w:lang w:val="en-MY"/>
              </w:rPr>
            </w:pPr>
            <w:r>
              <w:rPr>
                <w:sz w:val="24"/>
                <w:szCs w:val="24"/>
                <w:lang w:val="en-MY"/>
              </w:rPr>
              <w:t xml:space="preserve">        } else {</w:t>
            </w:r>
          </w:p>
          <w:p>
            <w:pPr>
              <w:jc w:val="both"/>
              <w:rPr>
                <w:sz w:val="24"/>
                <w:szCs w:val="24"/>
                <w:lang w:val="en-MY"/>
              </w:rPr>
            </w:pPr>
            <w:r>
              <w:rPr>
                <w:sz w:val="24"/>
                <w:szCs w:val="24"/>
                <w:lang w:val="en-MY"/>
              </w:rPr>
              <w:t xml:space="preserve">            imbalance -= payment;</w:t>
            </w:r>
          </w:p>
          <w:p>
            <w:pPr>
              <w:jc w:val="both"/>
              <w:rPr>
                <w:sz w:val="24"/>
                <w:szCs w:val="24"/>
                <w:lang w:val="en-MY"/>
              </w:rPr>
            </w:pPr>
            <w:r>
              <w:rPr>
                <w:sz w:val="24"/>
                <w:szCs w:val="24"/>
                <w:lang w:val="en-MY"/>
              </w:rPr>
              <w:t xml:space="preserve">            if (imbalance &gt; 0) {</w:t>
            </w:r>
          </w:p>
          <w:p>
            <w:pPr>
              <w:jc w:val="both"/>
              <w:rPr>
                <w:sz w:val="24"/>
                <w:szCs w:val="24"/>
                <w:lang w:val="en-MY"/>
              </w:rPr>
            </w:pPr>
            <w:r>
              <w:rPr>
                <w:sz w:val="24"/>
                <w:szCs w:val="24"/>
                <w:lang w:val="en-MY"/>
              </w:rPr>
              <w:t xml:space="preserve">                cout &lt;&lt; "Insufficient payment! You still have to pay RM" &lt;&lt; fixed &lt;&lt; setprecision(2) &lt;&lt; imbalance &lt;&lt; " in order to purchase your coffee." &lt;&lt; endl;</w:t>
            </w:r>
          </w:p>
          <w:p>
            <w:pPr>
              <w:jc w:val="both"/>
              <w:rPr>
                <w:sz w:val="24"/>
                <w:szCs w:val="24"/>
                <w:lang w:val="en-MY"/>
              </w:rPr>
            </w:pPr>
            <w:r>
              <w:rPr>
                <w:sz w:val="24"/>
                <w:szCs w:val="24"/>
                <w:lang w:val="en-MY"/>
              </w:rPr>
              <w:t xml:space="preserve">            }</w:t>
            </w:r>
          </w:p>
          <w:p>
            <w:pPr>
              <w:jc w:val="both"/>
              <w:rPr>
                <w:sz w:val="24"/>
                <w:szCs w:val="24"/>
              </w:rPr>
            </w:pPr>
            <w:r>
              <w:rPr>
                <w:sz w:val="24"/>
                <w:szCs w:val="24"/>
                <w:lang w:val="en-MY"/>
              </w:rPr>
              <w:t xml:space="preserve">       }</w:t>
            </w:r>
          </w:p>
          <w:p>
            <w:pPr>
              <w:numPr>
                <w:ilvl w:val="0"/>
                <w:numId w:val="13"/>
              </w:numPr>
              <w:jc w:val="both"/>
              <w:rPr>
                <w:sz w:val="24"/>
                <w:szCs w:val="24"/>
              </w:rPr>
            </w:pPr>
            <w:r>
              <w:rPr>
                <w:sz w:val="24"/>
                <w:szCs w:val="24"/>
              </w:rPr>
              <w:t>End</w:t>
            </w:r>
          </w:p>
        </w:tc>
        <w:tc>
          <w:tcPr>
            <w:tcW w:w="1811" w:type="dxa"/>
          </w:tcPr>
          <w:p>
            <w:pPr>
              <w:jc w:val="both"/>
              <w:rPr>
                <w:sz w:val="24"/>
                <w:szCs w:val="24"/>
              </w:rPr>
            </w:pPr>
            <w:r>
              <w:rPr>
                <w:sz w:val="24"/>
                <w:szCs w:val="24"/>
              </w:rPr>
              <w:t>change</w:t>
            </w:r>
          </w:p>
        </w:tc>
      </w:tr>
    </w:tbl>
    <w:p/>
    <w:p>
      <w:pPr>
        <w:rPr>
          <w:sz w:val="28"/>
          <w:szCs w:val="28"/>
        </w:rPr>
      </w:pPr>
    </w:p>
    <w:p>
      <w:pPr>
        <w:rPr>
          <w:sz w:val="28"/>
          <w:szCs w:val="28"/>
        </w:rPr>
      </w:pPr>
    </w:p>
    <w:p>
      <w:pPr>
        <w:rPr>
          <w:sz w:val="28"/>
          <w:szCs w:val="28"/>
        </w:rPr>
      </w:pPr>
    </w:p>
    <w:p>
      <w:pPr>
        <w:rPr>
          <w:sz w:val="28"/>
          <w:szCs w:val="28"/>
        </w:rPr>
      </w:pPr>
    </w:p>
    <w:p>
      <w:pPr>
        <w:rPr>
          <w:sz w:val="28"/>
          <w:szCs w:val="28"/>
        </w:rPr>
      </w:pPr>
    </w:p>
    <w:p>
      <w:pPr>
        <w:rPr>
          <w:sz w:val="28"/>
          <w:szCs w:val="28"/>
        </w:rPr>
      </w:pPr>
      <w:r>
        <w:rPr>
          <w:sz w:val="28"/>
          <w:szCs w:val="28"/>
        </w:rPr>
        <w:t>//Find a drink by code</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8"/>
        <w:gridCol w:w="4933"/>
        <w:gridCol w:w="18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1778" w:type="dxa"/>
          </w:tcPr>
          <w:p>
            <w:pPr>
              <w:jc w:val="both"/>
              <w:rPr>
                <w:b/>
                <w:bCs/>
                <w:sz w:val="28"/>
                <w:szCs w:val="28"/>
              </w:rPr>
            </w:pPr>
            <w:r>
              <w:rPr>
                <w:b/>
                <w:bCs/>
                <w:sz w:val="28"/>
                <w:szCs w:val="28"/>
              </w:rPr>
              <w:t>Input</w:t>
            </w:r>
          </w:p>
        </w:tc>
        <w:tc>
          <w:tcPr>
            <w:tcW w:w="4933" w:type="dxa"/>
          </w:tcPr>
          <w:p>
            <w:pPr>
              <w:jc w:val="both"/>
              <w:rPr>
                <w:sz w:val="28"/>
                <w:szCs w:val="28"/>
              </w:rPr>
            </w:pPr>
            <w:r>
              <w:rPr>
                <w:b/>
                <w:bCs/>
                <w:sz w:val="28"/>
                <w:szCs w:val="28"/>
              </w:rPr>
              <w:t>Processing</w:t>
            </w:r>
          </w:p>
        </w:tc>
        <w:tc>
          <w:tcPr>
            <w:tcW w:w="1811" w:type="dxa"/>
          </w:tcPr>
          <w:p>
            <w:pPr>
              <w:jc w:val="both"/>
              <w:rPr>
                <w:b/>
                <w:bCs/>
                <w:sz w:val="28"/>
                <w:szCs w:val="28"/>
              </w:rPr>
            </w:pPr>
            <w:r>
              <w:rPr>
                <w:b/>
                <w:bCs/>
                <w:sz w:val="28"/>
                <w:szCs w:val="28"/>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trPr>
        <w:tc>
          <w:tcPr>
            <w:tcW w:w="1778" w:type="dxa"/>
          </w:tcPr>
          <w:p>
            <w:pPr>
              <w:jc w:val="both"/>
              <w:rPr>
                <w:sz w:val="24"/>
                <w:szCs w:val="24"/>
              </w:rPr>
            </w:pPr>
            <w:r>
              <w:rPr>
                <w:sz w:val="24"/>
                <w:szCs w:val="24"/>
              </w:rPr>
              <w:t>size, totalAmount, quantity</w:t>
            </w:r>
          </w:p>
        </w:tc>
        <w:tc>
          <w:tcPr>
            <w:tcW w:w="4933" w:type="dxa"/>
          </w:tcPr>
          <w:p>
            <w:pPr>
              <w:numPr>
                <w:ilvl w:val="0"/>
                <w:numId w:val="14"/>
              </w:numPr>
              <w:jc w:val="both"/>
              <w:rPr>
                <w:sz w:val="24"/>
                <w:szCs w:val="24"/>
              </w:rPr>
            </w:pPr>
            <w:r>
              <w:rPr>
                <w:sz w:val="24"/>
                <w:szCs w:val="24"/>
              </w:rPr>
              <w:t>Read size</w:t>
            </w:r>
          </w:p>
          <w:p>
            <w:pPr>
              <w:numPr>
                <w:ilvl w:val="0"/>
                <w:numId w:val="14"/>
              </w:numPr>
              <w:jc w:val="both"/>
              <w:rPr>
                <w:sz w:val="24"/>
                <w:szCs w:val="24"/>
              </w:rPr>
            </w:pPr>
            <w:r>
              <w:rPr>
                <w:sz w:val="24"/>
                <w:szCs w:val="24"/>
              </w:rPr>
              <w:t>Read totalAmount</w:t>
            </w:r>
          </w:p>
          <w:p>
            <w:pPr>
              <w:numPr>
                <w:ilvl w:val="0"/>
                <w:numId w:val="14"/>
              </w:numPr>
              <w:jc w:val="both"/>
              <w:rPr>
                <w:sz w:val="24"/>
                <w:szCs w:val="24"/>
              </w:rPr>
            </w:pPr>
            <w:r>
              <w:rPr>
                <w:sz w:val="24"/>
                <w:szCs w:val="24"/>
              </w:rPr>
              <w:t>Read quantity</w:t>
            </w:r>
          </w:p>
          <w:p>
            <w:pPr>
              <w:numPr>
                <w:ilvl w:val="0"/>
                <w:numId w:val="14"/>
              </w:numPr>
              <w:jc w:val="both"/>
              <w:rPr>
                <w:sz w:val="24"/>
                <w:szCs w:val="24"/>
              </w:rPr>
            </w:pPr>
            <w:r>
              <w:rPr>
                <w:sz w:val="24"/>
                <w:szCs w:val="24"/>
              </w:rPr>
              <w:t>Display selection</w:t>
            </w:r>
          </w:p>
          <w:p>
            <w:pPr>
              <w:ind w:left="720"/>
              <w:jc w:val="both"/>
              <w:rPr>
                <w:sz w:val="24"/>
                <w:szCs w:val="24"/>
                <w:lang w:val="en-MY"/>
              </w:rPr>
            </w:pPr>
            <w:r>
              <w:rPr>
                <w:sz w:val="24"/>
                <w:szCs w:val="24"/>
                <w:lang w:val="en-MY"/>
              </w:rPr>
              <w:t xml:space="preserve"> do {</w:t>
            </w:r>
          </w:p>
          <w:p>
            <w:pPr>
              <w:ind w:left="720"/>
              <w:jc w:val="both"/>
              <w:rPr>
                <w:sz w:val="24"/>
                <w:szCs w:val="24"/>
                <w:lang w:val="en-MY"/>
              </w:rPr>
            </w:pPr>
            <w:r>
              <w:rPr>
                <w:sz w:val="24"/>
                <w:szCs w:val="24"/>
                <w:lang w:val="en-MY"/>
              </w:rPr>
              <w:t xml:space="preserve">            cout &lt;&lt; "Enter your coffee by following the menu code:" &lt;&lt; endl;</w:t>
            </w:r>
          </w:p>
          <w:p>
            <w:pPr>
              <w:ind w:left="720"/>
              <w:jc w:val="both"/>
              <w:rPr>
                <w:sz w:val="24"/>
                <w:szCs w:val="24"/>
                <w:lang w:val="en-MY"/>
              </w:rPr>
            </w:pPr>
            <w:r>
              <w:rPr>
                <w:sz w:val="24"/>
                <w:szCs w:val="24"/>
                <w:lang w:val="en-MY"/>
              </w:rPr>
              <w:t xml:space="preserve">            cin &gt;&gt; userCode;</w:t>
            </w:r>
          </w:p>
          <w:p>
            <w:pPr>
              <w:ind w:left="720"/>
              <w:jc w:val="both"/>
              <w:rPr>
                <w:sz w:val="24"/>
                <w:szCs w:val="24"/>
                <w:lang w:val="en-MY"/>
              </w:rPr>
            </w:pPr>
          </w:p>
          <w:p>
            <w:pPr>
              <w:ind w:left="720"/>
              <w:jc w:val="both"/>
              <w:rPr>
                <w:sz w:val="24"/>
                <w:szCs w:val="24"/>
                <w:lang w:val="en-MY"/>
              </w:rPr>
            </w:pPr>
            <w:r>
              <w:rPr>
                <w:sz w:val="24"/>
                <w:szCs w:val="24"/>
                <w:lang w:val="en-MY"/>
              </w:rPr>
              <w:t xml:space="preserve">            for (int i = 0; i &lt; size; ++i) { </w:t>
            </w:r>
          </w:p>
          <w:p>
            <w:pPr>
              <w:ind w:left="720"/>
              <w:jc w:val="both"/>
              <w:rPr>
                <w:sz w:val="24"/>
                <w:szCs w:val="24"/>
                <w:lang w:val="en-MY"/>
              </w:rPr>
            </w:pPr>
            <w:r>
              <w:rPr>
                <w:sz w:val="24"/>
                <w:szCs w:val="24"/>
                <w:lang w:val="en-MY"/>
              </w:rPr>
              <w:t xml:space="preserve">                if (coffee[i].code == userCode) {</w:t>
            </w:r>
          </w:p>
          <w:p>
            <w:pPr>
              <w:ind w:left="720"/>
              <w:jc w:val="both"/>
              <w:rPr>
                <w:sz w:val="24"/>
                <w:szCs w:val="24"/>
                <w:lang w:val="en-MY"/>
              </w:rPr>
            </w:pPr>
            <w:r>
              <w:rPr>
                <w:sz w:val="24"/>
                <w:szCs w:val="24"/>
                <w:lang w:val="en-MY"/>
              </w:rPr>
              <w:t xml:space="preserve">                    cout &lt;&lt; "You selected " &lt;&lt; coffee[i].name &lt;&lt; " (RM" &lt;&lt; fixed &lt;&lt; setprecision(2) &lt;&lt; coffee[i].price &lt;&lt; ")" &lt;&lt; endl;</w:t>
            </w:r>
          </w:p>
          <w:p>
            <w:pPr>
              <w:ind w:left="720"/>
              <w:jc w:val="both"/>
              <w:rPr>
                <w:sz w:val="24"/>
                <w:szCs w:val="24"/>
                <w:lang w:val="en-MY"/>
              </w:rPr>
            </w:pPr>
            <w:r>
              <w:rPr>
                <w:sz w:val="24"/>
                <w:szCs w:val="24"/>
                <w:lang w:val="en-MY"/>
              </w:rPr>
              <w:t xml:space="preserve">                    validCode = true;                 </w:t>
            </w:r>
          </w:p>
          <w:p>
            <w:pPr>
              <w:ind w:left="720"/>
              <w:jc w:val="both"/>
              <w:rPr>
                <w:sz w:val="24"/>
                <w:szCs w:val="24"/>
                <w:lang w:val="en-MY"/>
              </w:rPr>
            </w:pPr>
            <w:r>
              <w:rPr>
                <w:sz w:val="24"/>
                <w:szCs w:val="24"/>
                <w:lang w:val="en-MY"/>
              </w:rPr>
              <w:t xml:space="preserve">                    // Ask quantity using 'Function: Get quantity'</w:t>
            </w:r>
          </w:p>
          <w:p>
            <w:pPr>
              <w:ind w:left="720"/>
              <w:jc w:val="both"/>
              <w:rPr>
                <w:sz w:val="24"/>
                <w:szCs w:val="24"/>
                <w:lang w:val="en-MY"/>
              </w:rPr>
            </w:pPr>
            <w:r>
              <w:rPr>
                <w:sz w:val="24"/>
                <w:szCs w:val="24"/>
                <w:lang w:val="en-MY"/>
              </w:rPr>
              <w:t xml:space="preserve">                    int quantity = get_quantity();</w:t>
            </w:r>
          </w:p>
          <w:p>
            <w:pPr>
              <w:ind w:left="720"/>
              <w:jc w:val="both"/>
              <w:rPr>
                <w:sz w:val="24"/>
                <w:szCs w:val="24"/>
                <w:lang w:val="en-MY"/>
              </w:rPr>
            </w:pPr>
            <w:r>
              <w:rPr>
                <w:sz w:val="24"/>
                <w:szCs w:val="24"/>
                <w:lang w:val="en-MY"/>
              </w:rPr>
              <w:t xml:space="preserve">                    // Calculate total amount</w:t>
            </w:r>
          </w:p>
          <w:p>
            <w:pPr>
              <w:ind w:left="720"/>
              <w:jc w:val="both"/>
              <w:rPr>
                <w:sz w:val="24"/>
                <w:szCs w:val="24"/>
                <w:lang w:val="en-MY"/>
              </w:rPr>
            </w:pPr>
            <w:r>
              <w:rPr>
                <w:sz w:val="24"/>
                <w:szCs w:val="24"/>
                <w:lang w:val="en-MY"/>
              </w:rPr>
              <w:t xml:space="preserve">                    totalAmount += coffee[i].price * quantity;</w:t>
            </w:r>
          </w:p>
          <w:p>
            <w:pPr>
              <w:ind w:left="720"/>
              <w:jc w:val="both"/>
              <w:rPr>
                <w:sz w:val="24"/>
                <w:szCs w:val="24"/>
                <w:lang w:val="en-MY"/>
              </w:rPr>
            </w:pPr>
            <w:r>
              <w:rPr>
                <w:sz w:val="24"/>
                <w:szCs w:val="24"/>
                <w:lang w:val="en-MY"/>
              </w:rPr>
              <w:t xml:space="preserve">                    // Update quantity in the coffee array</w:t>
            </w:r>
          </w:p>
          <w:p>
            <w:pPr>
              <w:ind w:left="720"/>
              <w:jc w:val="both"/>
              <w:rPr>
                <w:sz w:val="24"/>
                <w:szCs w:val="24"/>
                <w:lang w:val="en-MY"/>
              </w:rPr>
            </w:pPr>
            <w:r>
              <w:rPr>
                <w:sz w:val="24"/>
                <w:szCs w:val="24"/>
                <w:lang w:val="en-MY"/>
              </w:rPr>
              <w:t xml:space="preserve">                    coffee[i].quantity += quantity;</w:t>
            </w:r>
          </w:p>
          <w:p>
            <w:pPr>
              <w:ind w:left="720"/>
              <w:jc w:val="both"/>
              <w:rPr>
                <w:sz w:val="24"/>
                <w:szCs w:val="24"/>
                <w:lang w:val="en-MY"/>
              </w:rPr>
            </w:pPr>
            <w:r>
              <w:rPr>
                <w:sz w:val="24"/>
                <w:szCs w:val="24"/>
                <w:lang w:val="en-MY"/>
              </w:rPr>
              <w:t xml:space="preserve">                }</w:t>
            </w:r>
          </w:p>
          <w:p>
            <w:pPr>
              <w:ind w:left="720"/>
              <w:jc w:val="both"/>
              <w:rPr>
                <w:sz w:val="24"/>
                <w:szCs w:val="24"/>
              </w:rPr>
            </w:pPr>
            <w:r>
              <w:rPr>
                <w:sz w:val="24"/>
                <w:szCs w:val="24"/>
                <w:lang w:val="en-MY"/>
              </w:rPr>
              <w:t xml:space="preserve">            }</w:t>
            </w:r>
          </w:p>
          <w:p>
            <w:pPr>
              <w:numPr>
                <w:ilvl w:val="0"/>
                <w:numId w:val="14"/>
              </w:numPr>
              <w:jc w:val="both"/>
              <w:rPr>
                <w:sz w:val="24"/>
                <w:szCs w:val="24"/>
              </w:rPr>
            </w:pPr>
            <w:r>
              <w:rPr>
                <w:sz w:val="24"/>
                <w:szCs w:val="24"/>
              </w:rPr>
              <w:t>End</w:t>
            </w:r>
          </w:p>
        </w:tc>
        <w:tc>
          <w:tcPr>
            <w:tcW w:w="1811" w:type="dxa"/>
          </w:tcPr>
          <w:p>
            <w:pPr>
              <w:jc w:val="both"/>
              <w:rPr>
                <w:sz w:val="24"/>
                <w:szCs w:val="24"/>
              </w:rPr>
            </w:pPr>
            <w:r>
              <w:rPr>
                <w:sz w:val="24"/>
                <w:szCs w:val="24"/>
              </w:rPr>
              <w:t>selection</w:t>
            </w:r>
          </w:p>
        </w:tc>
      </w:tr>
    </w:tbl>
    <w:p>
      <w:pPr>
        <w:rPr>
          <w:sz w:val="28"/>
          <w:szCs w:val="28"/>
        </w:rPr>
      </w:pPr>
    </w:p>
    <w:p>
      <w:pPr>
        <w:rPr>
          <w:sz w:val="28"/>
          <w:szCs w:val="28"/>
        </w:rPr>
      </w:pPr>
      <w:r>
        <w:rPr>
          <w:sz w:val="28"/>
          <w:szCs w:val="28"/>
        </w:rPr>
        <w:t>//Int Main</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5"/>
        <w:gridCol w:w="4916"/>
        <w:gridCol w:w="18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1795" w:type="dxa"/>
          </w:tcPr>
          <w:p>
            <w:pPr>
              <w:jc w:val="both"/>
              <w:rPr>
                <w:b/>
                <w:bCs/>
                <w:sz w:val="24"/>
                <w:szCs w:val="24"/>
              </w:rPr>
            </w:pPr>
            <w:r>
              <w:rPr>
                <w:b/>
                <w:bCs/>
                <w:sz w:val="24"/>
                <w:szCs w:val="24"/>
              </w:rPr>
              <w:t>Input</w:t>
            </w:r>
          </w:p>
        </w:tc>
        <w:tc>
          <w:tcPr>
            <w:tcW w:w="4916" w:type="dxa"/>
          </w:tcPr>
          <w:p>
            <w:pPr>
              <w:jc w:val="both"/>
              <w:rPr>
                <w:sz w:val="24"/>
                <w:szCs w:val="24"/>
              </w:rPr>
            </w:pPr>
            <w:r>
              <w:rPr>
                <w:b/>
                <w:bCs/>
                <w:sz w:val="24"/>
                <w:szCs w:val="24"/>
              </w:rPr>
              <w:t>Processing</w:t>
            </w:r>
          </w:p>
        </w:tc>
        <w:tc>
          <w:tcPr>
            <w:tcW w:w="1811" w:type="dxa"/>
          </w:tcPr>
          <w:p>
            <w:pPr>
              <w:jc w:val="both"/>
              <w:rPr>
                <w:b/>
                <w:bCs/>
                <w:sz w:val="24"/>
                <w:szCs w:val="24"/>
              </w:rPr>
            </w:pPr>
            <w:r>
              <w:rPr>
                <w:b/>
                <w:bCs/>
                <w:sz w:val="24"/>
                <w:szCs w:val="24"/>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1" w:hRule="atLeast"/>
        </w:trPr>
        <w:tc>
          <w:tcPr>
            <w:tcW w:w="1795" w:type="dxa"/>
          </w:tcPr>
          <w:p>
            <w:pPr>
              <w:jc w:val="both"/>
              <w:rPr>
                <w:sz w:val="24"/>
                <w:szCs w:val="24"/>
              </w:rPr>
            </w:pPr>
            <w:r>
              <w:rPr>
                <w:sz w:val="24"/>
                <w:szCs w:val="24"/>
              </w:rPr>
              <w:t>main</w:t>
            </w:r>
          </w:p>
        </w:tc>
        <w:tc>
          <w:tcPr>
            <w:tcW w:w="4916" w:type="dxa"/>
          </w:tcPr>
          <w:p>
            <w:pPr>
              <w:numPr>
                <w:ilvl w:val="0"/>
                <w:numId w:val="15"/>
              </w:numPr>
              <w:jc w:val="both"/>
              <w:rPr>
                <w:sz w:val="24"/>
                <w:szCs w:val="24"/>
              </w:rPr>
            </w:pPr>
            <w:r>
              <w:rPr>
                <w:sz w:val="24"/>
                <w:szCs w:val="24"/>
              </w:rPr>
              <w:t>Read main</w:t>
            </w:r>
          </w:p>
          <w:p>
            <w:pPr>
              <w:numPr>
                <w:ilvl w:val="0"/>
                <w:numId w:val="15"/>
              </w:numPr>
              <w:jc w:val="both"/>
              <w:rPr>
                <w:sz w:val="24"/>
                <w:szCs w:val="24"/>
              </w:rPr>
            </w:pPr>
            <w:r>
              <w:rPr>
                <w:sz w:val="24"/>
                <w:szCs w:val="24"/>
              </w:rPr>
              <w:t>Display coffee menu</w:t>
            </w:r>
          </w:p>
          <w:p>
            <w:pPr>
              <w:ind w:left="720"/>
              <w:jc w:val="both"/>
              <w:rPr>
                <w:sz w:val="24"/>
                <w:szCs w:val="24"/>
                <w:lang w:val="en-MY"/>
              </w:rPr>
            </w:pPr>
            <w:r>
              <w:rPr>
                <w:sz w:val="24"/>
                <w:szCs w:val="24"/>
                <w:lang w:val="en-MY"/>
              </w:rPr>
              <w:t>Drink coffee[] = {</w:t>
            </w:r>
          </w:p>
          <w:p>
            <w:pPr>
              <w:ind w:left="720"/>
              <w:jc w:val="both"/>
              <w:rPr>
                <w:sz w:val="24"/>
                <w:szCs w:val="24"/>
                <w:lang w:val="en-MY"/>
              </w:rPr>
            </w:pPr>
            <w:r>
              <w:rPr>
                <w:sz w:val="24"/>
                <w:szCs w:val="24"/>
                <w:lang w:val="en-MY"/>
              </w:rPr>
              <w:t xml:space="preserve">        {"H1", "Hot-Light Coffee", 5.0},</w:t>
            </w:r>
          </w:p>
          <w:p>
            <w:pPr>
              <w:ind w:left="720"/>
              <w:jc w:val="both"/>
              <w:rPr>
                <w:sz w:val="24"/>
                <w:szCs w:val="24"/>
                <w:lang w:val="en-MY"/>
              </w:rPr>
            </w:pPr>
            <w:r>
              <w:rPr>
                <w:sz w:val="24"/>
                <w:szCs w:val="24"/>
                <w:lang w:val="en-MY"/>
              </w:rPr>
              <w:t xml:space="preserve">        {"H2", "Hot-Medium Coffee", 5.0},</w:t>
            </w:r>
          </w:p>
          <w:p>
            <w:pPr>
              <w:ind w:left="720"/>
              <w:jc w:val="both"/>
              <w:rPr>
                <w:sz w:val="24"/>
                <w:szCs w:val="24"/>
                <w:lang w:val="en-MY"/>
              </w:rPr>
            </w:pPr>
            <w:r>
              <w:rPr>
                <w:sz w:val="24"/>
                <w:szCs w:val="24"/>
                <w:lang w:val="en-MY"/>
              </w:rPr>
              <w:t xml:space="preserve">        {"H3", "Hot-Dark Coffee", 5.0},</w:t>
            </w:r>
          </w:p>
          <w:p>
            <w:pPr>
              <w:ind w:left="720"/>
              <w:jc w:val="both"/>
              <w:rPr>
                <w:sz w:val="24"/>
                <w:szCs w:val="24"/>
                <w:lang w:val="en-MY"/>
              </w:rPr>
            </w:pPr>
            <w:r>
              <w:rPr>
                <w:sz w:val="24"/>
                <w:szCs w:val="24"/>
                <w:lang w:val="en-MY"/>
              </w:rPr>
              <w:t xml:space="preserve">        {"H4", "Hot-Latte", 8.0},</w:t>
            </w:r>
          </w:p>
          <w:p>
            <w:pPr>
              <w:ind w:left="720"/>
              <w:jc w:val="both"/>
              <w:rPr>
                <w:sz w:val="24"/>
                <w:szCs w:val="24"/>
                <w:lang w:val="en-MY"/>
              </w:rPr>
            </w:pPr>
            <w:r>
              <w:rPr>
                <w:sz w:val="24"/>
                <w:szCs w:val="24"/>
                <w:lang w:val="en-MY"/>
              </w:rPr>
              <w:t xml:space="preserve">        {"H5", "Hot-Mocha", 10.0},</w:t>
            </w:r>
          </w:p>
          <w:p>
            <w:pPr>
              <w:ind w:left="720"/>
              <w:jc w:val="both"/>
              <w:rPr>
                <w:sz w:val="24"/>
                <w:szCs w:val="24"/>
                <w:lang w:val="en-MY"/>
              </w:rPr>
            </w:pPr>
            <w:r>
              <w:rPr>
                <w:sz w:val="24"/>
                <w:szCs w:val="24"/>
                <w:lang w:val="en-MY"/>
              </w:rPr>
              <w:t xml:space="preserve">        </w:t>
            </w:r>
          </w:p>
          <w:p>
            <w:pPr>
              <w:ind w:left="720"/>
              <w:jc w:val="both"/>
              <w:rPr>
                <w:sz w:val="24"/>
                <w:szCs w:val="24"/>
                <w:lang w:val="en-MY"/>
              </w:rPr>
            </w:pPr>
            <w:r>
              <w:rPr>
                <w:sz w:val="24"/>
                <w:szCs w:val="24"/>
                <w:lang w:val="en-MY"/>
              </w:rPr>
              <w:t xml:space="preserve">        {"C1", "Ice-Light Coffee", 7.0},</w:t>
            </w:r>
          </w:p>
          <w:p>
            <w:pPr>
              <w:ind w:left="720"/>
              <w:jc w:val="both"/>
              <w:rPr>
                <w:sz w:val="24"/>
                <w:szCs w:val="24"/>
                <w:lang w:val="en-MY"/>
              </w:rPr>
            </w:pPr>
            <w:r>
              <w:rPr>
                <w:sz w:val="24"/>
                <w:szCs w:val="24"/>
                <w:lang w:val="en-MY"/>
              </w:rPr>
              <w:t xml:space="preserve">        {"C2", "Ice-Medium Coffee", 7.0},</w:t>
            </w:r>
          </w:p>
          <w:p>
            <w:pPr>
              <w:ind w:left="720"/>
              <w:jc w:val="both"/>
              <w:rPr>
                <w:sz w:val="24"/>
                <w:szCs w:val="24"/>
                <w:lang w:val="en-MY"/>
              </w:rPr>
            </w:pPr>
            <w:r>
              <w:rPr>
                <w:sz w:val="24"/>
                <w:szCs w:val="24"/>
                <w:lang w:val="en-MY"/>
              </w:rPr>
              <w:t xml:space="preserve">        {"C3", "Ice-Dark Coffee", 7.0},</w:t>
            </w:r>
          </w:p>
          <w:p>
            <w:pPr>
              <w:ind w:left="720"/>
              <w:jc w:val="both"/>
              <w:rPr>
                <w:sz w:val="24"/>
                <w:szCs w:val="24"/>
                <w:lang w:val="en-MY"/>
              </w:rPr>
            </w:pPr>
            <w:r>
              <w:rPr>
                <w:sz w:val="24"/>
                <w:szCs w:val="24"/>
                <w:lang w:val="en-MY"/>
              </w:rPr>
              <w:t xml:space="preserve">        {"C4", "Ice-Latte", 10.0},</w:t>
            </w:r>
          </w:p>
          <w:p>
            <w:pPr>
              <w:ind w:left="720"/>
              <w:jc w:val="both"/>
              <w:rPr>
                <w:sz w:val="24"/>
                <w:szCs w:val="24"/>
                <w:lang w:val="en-MY"/>
              </w:rPr>
            </w:pPr>
            <w:r>
              <w:rPr>
                <w:sz w:val="24"/>
                <w:szCs w:val="24"/>
                <w:lang w:val="en-MY"/>
              </w:rPr>
              <w:t xml:space="preserve">        {"C5", "Ice-Mocha", 12.0}</w:t>
            </w:r>
          </w:p>
          <w:p>
            <w:pPr>
              <w:ind w:left="720"/>
              <w:jc w:val="both"/>
              <w:rPr>
                <w:sz w:val="24"/>
                <w:szCs w:val="24"/>
                <w:lang w:val="en-MY"/>
              </w:rPr>
            </w:pPr>
            <w:r>
              <w:rPr>
                <w:sz w:val="24"/>
                <w:szCs w:val="24"/>
                <w:lang w:val="en-MY"/>
              </w:rPr>
              <w:t xml:space="preserve">    };</w:t>
            </w:r>
          </w:p>
          <w:p>
            <w:pPr>
              <w:ind w:left="720"/>
              <w:jc w:val="both"/>
              <w:rPr>
                <w:sz w:val="24"/>
                <w:szCs w:val="24"/>
                <w:lang w:val="en-MY"/>
              </w:rPr>
            </w:pPr>
          </w:p>
          <w:p>
            <w:pPr>
              <w:ind w:left="720"/>
              <w:jc w:val="both"/>
              <w:rPr>
                <w:sz w:val="24"/>
                <w:szCs w:val="24"/>
                <w:lang w:val="en-MY"/>
              </w:rPr>
            </w:pPr>
            <w:r>
              <w:rPr>
                <w:sz w:val="24"/>
                <w:szCs w:val="24"/>
                <w:lang w:val="en-MY"/>
              </w:rPr>
              <w:t xml:space="preserve">    display_coffee_menu(coffee, sizeof(coffee) / sizeof(coffee[0]));</w:t>
            </w:r>
          </w:p>
          <w:p>
            <w:pPr>
              <w:ind w:left="720"/>
              <w:jc w:val="both"/>
              <w:rPr>
                <w:sz w:val="24"/>
                <w:szCs w:val="24"/>
              </w:rPr>
            </w:pPr>
            <w:r>
              <w:rPr>
                <w:sz w:val="24"/>
                <w:szCs w:val="24"/>
                <w:lang w:val="en-MY"/>
              </w:rPr>
              <w:t xml:space="preserve">    input_drink_code(coffee, sizeof(coffee) / sizeof(coffee[0]));</w:t>
            </w:r>
          </w:p>
          <w:p>
            <w:pPr>
              <w:numPr>
                <w:ilvl w:val="0"/>
                <w:numId w:val="15"/>
              </w:numPr>
              <w:jc w:val="both"/>
              <w:rPr>
                <w:sz w:val="24"/>
                <w:szCs w:val="24"/>
              </w:rPr>
            </w:pPr>
            <w:r>
              <w:rPr>
                <w:sz w:val="24"/>
                <w:szCs w:val="24"/>
              </w:rPr>
              <w:t>End</w:t>
            </w:r>
          </w:p>
        </w:tc>
        <w:tc>
          <w:tcPr>
            <w:tcW w:w="1811" w:type="dxa"/>
          </w:tcPr>
          <w:p>
            <w:pPr>
              <w:jc w:val="both"/>
              <w:rPr>
                <w:sz w:val="24"/>
                <w:szCs w:val="24"/>
              </w:rPr>
            </w:pPr>
            <w:r>
              <w:rPr>
                <w:sz w:val="24"/>
                <w:szCs w:val="24"/>
              </w:rPr>
              <w:t>coffee menu</w:t>
            </w:r>
          </w:p>
        </w:tc>
      </w:tr>
    </w:tbl>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r>
        <w:rPr>
          <w:sz w:val="24"/>
          <w:szCs w:val="24"/>
          <w:lang w:val="en-MY"/>
        </w:rPr>
        <w:br w:type="page"/>
      </w:r>
    </w:p>
    <w:p>
      <w:pPr>
        <w:rPr>
          <w:sz w:val="24"/>
          <w:szCs w:val="24"/>
          <w:lang w:val="en-MY"/>
        </w:rPr>
      </w:pPr>
      <w:r>
        <w:rPr>
          <w:b/>
          <w:bCs/>
        </w:rPr>
        <w:t xml:space="preserve">ALGORITHM </w:t>
      </w:r>
    </w:p>
    <w:p>
      <w:pPr>
        <w:pStyle w:val="11"/>
        <w:numPr>
          <w:ilvl w:val="0"/>
          <w:numId w:val="16"/>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MY"/>
        </w:rPr>
        <w:t>Start</w:t>
      </w:r>
    </w:p>
    <w:p>
      <w:pPr>
        <w:pStyle w:val="11"/>
        <w:numPr>
          <w:ilvl w:val="0"/>
          <w:numId w:val="16"/>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Define a struct for Drinks</w:t>
      </w:r>
    </w:p>
    <w:p>
      <w:pPr>
        <w:pStyle w:val="11"/>
        <w:numPr>
          <w:ilvl w:val="0"/>
          <w:numId w:val="0"/>
        </w:num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 string code</w:t>
      </w:r>
    </w:p>
    <w:p>
      <w:pPr>
        <w:pStyle w:val="11"/>
        <w:numPr>
          <w:ilvl w:val="0"/>
          <w:numId w:val="0"/>
        </w:num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 string name</w:t>
      </w:r>
    </w:p>
    <w:p>
      <w:pPr>
        <w:pStyle w:val="11"/>
        <w:numPr>
          <w:ilvl w:val="0"/>
          <w:numId w:val="0"/>
        </w:num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 double price</w:t>
      </w:r>
    </w:p>
    <w:p>
      <w:pPr>
        <w:pStyle w:val="11"/>
        <w:numPr>
          <w:ilvl w:val="0"/>
          <w:numId w:val="0"/>
        </w:num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 int quantity</w:t>
      </w:r>
    </w:p>
    <w:p>
      <w:pPr>
        <w:pStyle w:val="11"/>
        <w:numPr>
          <w:ilvl w:val="0"/>
          <w:numId w:val="16"/>
        </w:numPr>
        <w:spacing w:line="360" w:lineRule="auto"/>
        <w:ind w:left="72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Int main function </w:t>
      </w:r>
    </w:p>
    <w:p>
      <w:pPr>
        <w:pStyle w:val="11"/>
        <w:numPr>
          <w:ilvl w:val="0"/>
          <w:numId w:val="16"/>
        </w:numPr>
        <w:spacing w:line="360" w:lineRule="auto"/>
        <w:ind w:left="72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Initialize an array of Drinks objects with menu details</w:t>
      </w:r>
    </w:p>
    <w:p>
      <w:pPr>
        <w:pStyle w:val="11"/>
        <w:numPr>
          <w:ilvl w:val="0"/>
          <w:numId w:val="16"/>
        </w:numPr>
        <w:spacing w:line="360" w:lineRule="auto"/>
        <w:ind w:left="72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Display the coffee menu in display_coffee_menu function</w:t>
      </w:r>
    </w:p>
    <w:p>
      <w:pPr>
        <w:pStyle w:val="11"/>
        <w:numPr>
          <w:ilvl w:val="0"/>
          <w:numId w:val="16"/>
        </w:numPr>
        <w:spacing w:line="360" w:lineRule="auto"/>
        <w:ind w:left="72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Input drink code </w:t>
      </w:r>
    </w:p>
    <w:p>
      <w:pPr>
        <w:pStyle w:val="11"/>
        <w:numPr>
          <w:ilvl w:val="0"/>
          <w:numId w:val="16"/>
        </w:numPr>
        <w:spacing w:line="360" w:lineRule="auto"/>
        <w:ind w:left="72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Input payment in input_drink_code function</w:t>
      </w:r>
    </w:p>
    <w:p>
      <w:pPr>
        <w:pStyle w:val="11"/>
        <w:numPr>
          <w:ilvl w:val="0"/>
          <w:numId w:val="16"/>
        </w:numPr>
        <w:spacing w:line="360" w:lineRule="auto"/>
        <w:ind w:left="72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Called display_coffee_menu function</w:t>
      </w:r>
    </w:p>
    <w:p>
      <w:pPr>
        <w:pStyle w:val="11"/>
        <w:numPr>
          <w:ilvl w:val="0"/>
          <w:numId w:val="16"/>
        </w:numPr>
        <w:spacing w:line="360" w:lineRule="auto"/>
        <w:ind w:left="72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Display heading “Drink menu: ”</w:t>
      </w:r>
    </w:p>
    <w:p>
      <w:pPr>
        <w:pStyle w:val="11"/>
        <w:numPr>
          <w:ilvl w:val="0"/>
          <w:numId w:val="16"/>
        </w:numPr>
        <w:spacing w:line="360" w:lineRule="auto"/>
        <w:ind w:left="72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For int I = 0, I &lt; size statement is true, ++I go to step 11</w:t>
      </w:r>
    </w:p>
    <w:p>
      <w:pPr>
        <w:pStyle w:val="11"/>
        <w:numPr>
          <w:ilvl w:val="0"/>
          <w:numId w:val="16"/>
        </w:numPr>
        <w:spacing w:line="360" w:lineRule="auto"/>
        <w:ind w:left="72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Display coffee[I].code, coffee[I].name and coffee[I].price</w:t>
      </w:r>
    </w:p>
    <w:p>
      <w:pPr>
        <w:pStyle w:val="11"/>
        <w:numPr>
          <w:ilvl w:val="0"/>
          <w:numId w:val="16"/>
        </w:numPr>
        <w:spacing w:line="360" w:lineRule="auto"/>
        <w:ind w:left="72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End display_coffee_menu function</w:t>
      </w:r>
    </w:p>
    <w:p>
      <w:pPr>
        <w:pStyle w:val="11"/>
        <w:numPr>
          <w:ilvl w:val="0"/>
          <w:numId w:val="16"/>
        </w:numPr>
        <w:spacing w:line="360" w:lineRule="auto"/>
        <w:ind w:left="72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Called add_on_items function</w:t>
      </w:r>
    </w:p>
    <w:p>
      <w:pPr>
        <w:pStyle w:val="11"/>
        <w:numPr>
          <w:ilvl w:val="0"/>
          <w:numId w:val="16"/>
        </w:numPr>
        <w:spacing w:line="360" w:lineRule="auto"/>
        <w:ind w:left="72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Set char choice</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While statement is true, go to step </w:t>
      </w:r>
      <w:r>
        <w:rPr>
          <w:rFonts w:hint="default" w:ascii="Times New Roman" w:hAnsi="Times New Roman" w:cs="Times New Roman"/>
          <w:sz w:val="24"/>
          <w:szCs w:val="24"/>
          <w:lang w:val="en-US"/>
        </w:rPr>
        <w:t>16</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Read choice</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If choice == ‘Y’ || choice == ‘y’ statement is true, go to step </w:t>
      </w:r>
      <w:r>
        <w:rPr>
          <w:rFonts w:hint="default" w:ascii="Times New Roman" w:hAnsi="Times New Roman" w:cs="Times New Roman"/>
          <w:sz w:val="24"/>
          <w:szCs w:val="24"/>
          <w:lang w:val="en-US"/>
        </w:rPr>
        <w:t xml:space="preserve">20 </w:t>
      </w:r>
      <w:r>
        <w:rPr>
          <w:rFonts w:hint="default" w:ascii="Times New Roman" w:hAnsi="Times New Roman" w:cs="Times New Roman"/>
          <w:sz w:val="24"/>
          <w:szCs w:val="24"/>
        </w:rPr>
        <w:t xml:space="preserve">otherwise go to step </w:t>
      </w:r>
      <w:r>
        <w:rPr>
          <w:rFonts w:hint="default" w:ascii="Times New Roman" w:hAnsi="Times New Roman" w:cs="Times New Roman"/>
          <w:sz w:val="24"/>
          <w:szCs w:val="24"/>
          <w:lang w:val="en-US"/>
        </w:rPr>
        <w:t>18</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Else if choice == ‘N’ || choice == ‘n statement true, go to step </w:t>
      </w:r>
      <w:r>
        <w:rPr>
          <w:rFonts w:hint="default" w:ascii="Times New Roman" w:hAnsi="Times New Roman" w:cs="Times New Roman"/>
          <w:sz w:val="24"/>
          <w:szCs w:val="24"/>
          <w:lang w:val="en-US"/>
        </w:rPr>
        <w:t>21</w:t>
      </w:r>
      <w:r>
        <w:rPr>
          <w:rFonts w:hint="default" w:ascii="Times New Roman" w:hAnsi="Times New Roman" w:cs="Times New Roman"/>
          <w:sz w:val="24"/>
          <w:szCs w:val="24"/>
        </w:rPr>
        <w:t xml:space="preserve"> otherwise go to step </w:t>
      </w:r>
      <w:r>
        <w:rPr>
          <w:rFonts w:hint="default" w:ascii="Times New Roman" w:hAnsi="Times New Roman" w:cs="Times New Roman"/>
          <w:sz w:val="24"/>
          <w:szCs w:val="24"/>
          <w:lang w:val="en-US"/>
        </w:rPr>
        <w:t>19</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Print “Invalid input, please enter(Y/N) to add on items or not.”, go to step </w:t>
      </w:r>
      <w:r>
        <w:rPr>
          <w:rFonts w:hint="default" w:ascii="Times New Roman" w:hAnsi="Times New Roman" w:cs="Times New Roman"/>
          <w:sz w:val="24"/>
          <w:szCs w:val="24"/>
          <w:lang w:val="en-US"/>
        </w:rPr>
        <w:t>16</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Return true</w:t>
      </w:r>
    </w:p>
    <w:p>
      <w:pPr>
        <w:pStyle w:val="11"/>
        <w:numPr>
          <w:ilvl w:val="0"/>
          <w:numId w:val="16"/>
        </w:numPr>
        <w:spacing w:line="360" w:lineRule="auto"/>
        <w:ind w:left="72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rPr>
        <w:t>Return false</w:t>
      </w:r>
      <w:r>
        <w:rPr>
          <w:rFonts w:hint="default" w:ascii="Times New Roman" w:hAnsi="Times New Roman" w:cs="Times New Roman"/>
          <w:sz w:val="24"/>
          <w:szCs w:val="24"/>
          <w:lang w:val="en-US"/>
        </w:rPr>
        <w:tab/>
      </w:r>
    </w:p>
    <w:p>
      <w:pPr>
        <w:pStyle w:val="11"/>
        <w:numPr>
          <w:ilvl w:val="0"/>
          <w:numId w:val="16"/>
        </w:numPr>
        <w:spacing w:line="360" w:lineRule="auto"/>
        <w:ind w:left="72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End add_on_items function</w:t>
      </w:r>
    </w:p>
    <w:p>
      <w:pPr>
        <w:pStyle w:val="11"/>
        <w:numPr>
          <w:ilvl w:val="0"/>
          <w:numId w:val="16"/>
        </w:numPr>
        <w:spacing w:line="360" w:lineRule="auto"/>
        <w:ind w:left="72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Called get_quantity function</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Set int quantity</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Do, read quantity</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If quantity &lt;= 0 statement is true, go to step </w:t>
      </w:r>
      <w:r>
        <w:rPr>
          <w:rFonts w:hint="default" w:ascii="Times New Roman" w:hAnsi="Times New Roman" w:cs="Times New Roman"/>
          <w:sz w:val="24"/>
          <w:szCs w:val="24"/>
          <w:lang w:val="en-US"/>
        </w:rPr>
        <w:t>27</w:t>
      </w:r>
      <w:r>
        <w:rPr>
          <w:rFonts w:hint="default" w:ascii="Times New Roman" w:hAnsi="Times New Roman" w:cs="Times New Roman"/>
          <w:sz w:val="24"/>
          <w:szCs w:val="24"/>
        </w:rPr>
        <w:t xml:space="preserve"> otherwise go to step </w:t>
      </w:r>
      <w:r>
        <w:rPr>
          <w:rFonts w:hint="default" w:ascii="Times New Roman" w:hAnsi="Times New Roman" w:cs="Times New Roman"/>
          <w:sz w:val="24"/>
          <w:szCs w:val="24"/>
          <w:lang w:val="en-US"/>
        </w:rPr>
        <w:t>28</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Print “Invalid quantity, please enter a valid positive quantity”, go to step </w:t>
      </w:r>
      <w:r>
        <w:rPr>
          <w:rFonts w:hint="default" w:ascii="Times New Roman" w:hAnsi="Times New Roman" w:cs="Times New Roman"/>
          <w:sz w:val="24"/>
          <w:szCs w:val="24"/>
          <w:lang w:val="en-US"/>
        </w:rPr>
        <w:t>25</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While quantity &lt;= 0 statement is true, go to step </w:t>
      </w:r>
      <w:r>
        <w:rPr>
          <w:rFonts w:hint="default" w:ascii="Times New Roman" w:hAnsi="Times New Roman" w:cs="Times New Roman"/>
          <w:sz w:val="24"/>
          <w:szCs w:val="24"/>
          <w:lang w:val="en-US"/>
        </w:rPr>
        <w:t>27</w:t>
      </w:r>
      <w:r>
        <w:rPr>
          <w:rFonts w:hint="default" w:ascii="Times New Roman" w:hAnsi="Times New Roman" w:cs="Times New Roman"/>
          <w:sz w:val="24"/>
          <w:szCs w:val="24"/>
        </w:rPr>
        <w:t xml:space="preserve">, otherwise go to step </w:t>
      </w:r>
      <w:r>
        <w:rPr>
          <w:rFonts w:hint="default" w:ascii="Times New Roman" w:hAnsi="Times New Roman" w:cs="Times New Roman"/>
          <w:sz w:val="24"/>
          <w:szCs w:val="24"/>
          <w:lang w:val="en-US"/>
        </w:rPr>
        <w:t>29</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Return quantity</w:t>
      </w:r>
    </w:p>
    <w:p>
      <w:pPr>
        <w:pStyle w:val="11"/>
        <w:numPr>
          <w:ilvl w:val="0"/>
          <w:numId w:val="16"/>
        </w:numPr>
        <w:spacing w:line="360" w:lineRule="auto"/>
        <w:ind w:left="72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End get_quantity function</w:t>
      </w:r>
    </w:p>
    <w:p>
      <w:pPr>
        <w:pStyle w:val="11"/>
        <w:numPr>
          <w:ilvl w:val="0"/>
          <w:numId w:val="16"/>
        </w:numPr>
        <w:spacing w:line="360" w:lineRule="auto"/>
        <w:ind w:left="72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Called handle_payment function</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Set double totalAmount, const Drink coffee[], int size, double payment, imbalance = totalAmount</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For int I=0; I&lt;size statement is true, go to step 34</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If coffee[I].quantity&gt;0 statement is true, print coffee[I].quantity, coffee[I].name</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whille imbalance &gt; 0 statement is true, go to step </w:t>
      </w:r>
      <w:r>
        <w:rPr>
          <w:rFonts w:hint="default" w:ascii="Times New Roman" w:hAnsi="Times New Roman" w:cs="Times New Roman"/>
          <w:sz w:val="24"/>
          <w:szCs w:val="24"/>
          <w:lang w:val="en-US"/>
        </w:rPr>
        <w:t>36</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Read payment</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If payment &lt;= 0 statement is true, go to step </w:t>
      </w:r>
      <w:r>
        <w:rPr>
          <w:rFonts w:hint="default" w:ascii="Times New Roman" w:hAnsi="Times New Roman" w:cs="Times New Roman"/>
          <w:sz w:val="24"/>
          <w:szCs w:val="24"/>
          <w:lang w:val="en-US"/>
        </w:rPr>
        <w:t>3</w:t>
      </w:r>
      <w:r>
        <w:rPr>
          <w:rFonts w:hint="default" w:ascii="Times New Roman" w:hAnsi="Times New Roman" w:cs="Times New Roman"/>
          <w:sz w:val="24"/>
          <w:szCs w:val="24"/>
        </w:rPr>
        <w:t xml:space="preserve">6 otherwise go to step </w:t>
      </w:r>
      <w:r>
        <w:rPr>
          <w:rFonts w:hint="default" w:ascii="Times New Roman" w:hAnsi="Times New Roman" w:cs="Times New Roman"/>
          <w:sz w:val="24"/>
          <w:szCs w:val="24"/>
          <w:lang w:val="en-US"/>
        </w:rPr>
        <w:t>39</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Print “Invalid payment, please enter a valid positive amount”, go to step </w:t>
      </w:r>
      <w:r>
        <w:rPr>
          <w:rFonts w:hint="default" w:ascii="Times New Roman" w:hAnsi="Times New Roman" w:cs="Times New Roman"/>
          <w:sz w:val="24"/>
          <w:szCs w:val="24"/>
          <w:lang w:val="en-US"/>
        </w:rPr>
        <w:t>35</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Imbalance -= payment</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If imbalance &gt;= 0 statement is true, go to step </w:t>
      </w:r>
      <w:r>
        <w:rPr>
          <w:rFonts w:hint="default" w:ascii="Times New Roman" w:hAnsi="Times New Roman" w:cs="Times New Roman"/>
          <w:sz w:val="24"/>
          <w:szCs w:val="24"/>
          <w:lang w:val="en-US"/>
        </w:rPr>
        <w:t>41</w:t>
      </w:r>
      <w:r>
        <w:rPr>
          <w:rFonts w:hint="default" w:ascii="Times New Roman" w:hAnsi="Times New Roman" w:cs="Times New Roman"/>
          <w:sz w:val="24"/>
          <w:szCs w:val="24"/>
        </w:rPr>
        <w:t xml:space="preserve"> otherwise go to step </w:t>
      </w:r>
      <w:r>
        <w:rPr>
          <w:rFonts w:hint="default" w:ascii="Times New Roman" w:hAnsi="Times New Roman" w:cs="Times New Roman"/>
          <w:sz w:val="24"/>
          <w:szCs w:val="24"/>
          <w:lang w:val="en-US"/>
        </w:rPr>
        <w:t>35</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Print imbalance</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Change -= imbalance</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print_receipt(coffee, size, totalAmount, totalAmount - imbalance, change)</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return </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End handle_payment function</w:t>
      </w:r>
    </w:p>
    <w:p>
      <w:pPr>
        <w:pStyle w:val="11"/>
        <w:numPr>
          <w:ilvl w:val="0"/>
          <w:numId w:val="16"/>
        </w:numPr>
        <w:spacing w:line="360" w:lineRule="auto"/>
        <w:ind w:left="72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Called input_drink_code function</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Set Drink coffee[], int size, double totalAmount = 0.0</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Do, set string userCode, bool validCode = false</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Do, read userCode</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For (nt I=0; I &lt; size; ++i)</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If coffee[i].code == userCode statement is true, go to step </w:t>
      </w:r>
      <w:r>
        <w:rPr>
          <w:rFonts w:hint="default" w:ascii="Times New Roman" w:hAnsi="Times New Roman" w:cs="Times New Roman"/>
          <w:sz w:val="24"/>
          <w:szCs w:val="24"/>
          <w:lang w:val="en-US"/>
        </w:rPr>
        <w:t>52</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Print coffee[i].name, coffee[i].price</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validCode = true int quantity = get_quantity() totalAmount += coffee[i].price * quantity coffee[i].quantity += quantit</w:t>
      </w:r>
      <w:r>
        <w:rPr>
          <w:rFonts w:hint="default" w:ascii="Times New Roman" w:hAnsi="Times New Roman" w:cs="Times New Roman"/>
          <w:sz w:val="24"/>
          <w:szCs w:val="24"/>
          <w:lang w:val="en-US"/>
        </w:rPr>
        <w:t>y</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if !validCode statement is true, go to step </w:t>
      </w:r>
      <w:r>
        <w:rPr>
          <w:rFonts w:hint="default" w:ascii="Times New Roman" w:hAnsi="Times New Roman" w:cs="Times New Roman"/>
          <w:sz w:val="24"/>
          <w:szCs w:val="24"/>
          <w:lang w:val="en-US"/>
        </w:rPr>
        <w:t>55</w:t>
      </w:r>
      <w:r>
        <w:rPr>
          <w:rFonts w:hint="default" w:ascii="Times New Roman" w:hAnsi="Times New Roman" w:cs="Times New Roman"/>
          <w:sz w:val="24"/>
          <w:szCs w:val="24"/>
        </w:rPr>
        <w:t xml:space="preserve"> otherwise go to step </w:t>
      </w:r>
      <w:r>
        <w:rPr>
          <w:rFonts w:hint="default" w:ascii="Times New Roman" w:hAnsi="Times New Roman" w:cs="Times New Roman"/>
          <w:sz w:val="24"/>
          <w:szCs w:val="24"/>
          <w:lang w:val="en-US"/>
        </w:rPr>
        <w:t>56</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print “Invalid code, please enter the code by following the menu”, go to step 4</w:t>
      </w:r>
      <w:r>
        <w:rPr>
          <w:rFonts w:hint="default" w:ascii="Times New Roman" w:hAnsi="Times New Roman" w:cs="Times New Roman"/>
          <w:sz w:val="24"/>
          <w:szCs w:val="24"/>
          <w:lang w:val="en-US"/>
        </w:rPr>
        <w:t>9</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while (!validCode)</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while (add_on_items())</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print totalAmount</w:t>
      </w:r>
    </w:p>
    <w:p>
      <w:pPr>
        <w:pStyle w:val="11"/>
        <w:numPr>
          <w:ilvl w:val="0"/>
          <w:numId w:val="16"/>
        </w:numPr>
        <w:spacing w:line="360" w:lineRule="auto"/>
        <w:ind w:left="72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handle_payment(totalAmount, coffee, size);</w:t>
      </w:r>
    </w:p>
    <w:p>
      <w:pPr>
        <w:pStyle w:val="11"/>
        <w:numPr>
          <w:ilvl w:val="0"/>
          <w:numId w:val="16"/>
        </w:numPr>
        <w:spacing w:line="360" w:lineRule="auto"/>
        <w:ind w:left="72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rPr>
        <w:t>Return</w:t>
      </w:r>
    </w:p>
    <w:p>
      <w:pPr>
        <w:pStyle w:val="11"/>
        <w:numPr>
          <w:ilvl w:val="0"/>
          <w:numId w:val="16"/>
        </w:numPr>
        <w:spacing w:line="360" w:lineRule="auto"/>
        <w:ind w:left="72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End input_drink_code function</w:t>
      </w:r>
    </w:p>
    <w:p>
      <w:pPr>
        <w:pStyle w:val="11"/>
        <w:numPr>
          <w:ilvl w:val="0"/>
          <w:numId w:val="0"/>
        </w:numPr>
        <w:spacing w:after="160" w:line="360" w:lineRule="auto"/>
        <w:contextualSpacing/>
        <w:rPr>
          <w:rFonts w:hint="default" w:ascii="Times New Roman" w:hAnsi="Times New Roman" w:cs="Times New Roman"/>
          <w:sz w:val="24"/>
          <w:szCs w:val="24"/>
          <w:lang w:val="en-US"/>
        </w:rPr>
      </w:pPr>
    </w:p>
    <w:p>
      <w:pPr>
        <w:pStyle w:val="11"/>
        <w:numPr>
          <w:ilvl w:val="0"/>
          <w:numId w:val="0"/>
        </w:numPr>
        <w:spacing w:after="160" w:line="360" w:lineRule="auto"/>
        <w:contextualSpacing/>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Print Receipt</w:t>
      </w:r>
    </w:p>
    <w:p>
      <w:pPr>
        <w:pStyle w:val="11"/>
        <w:numPr>
          <w:ilvl w:val="0"/>
          <w:numId w:val="17"/>
        </w:numPr>
        <w:spacing w:after="160" w:line="360" w:lineRule="auto"/>
        <w:contextualSpacing/>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Start </w:t>
      </w:r>
    </w:p>
    <w:p>
      <w:pPr>
        <w:pStyle w:val="11"/>
        <w:numPr>
          <w:ilvl w:val="0"/>
          <w:numId w:val="17"/>
        </w:numPr>
        <w:spacing w:after="160" w:line="360" w:lineRule="auto"/>
        <w:contextualSpacing/>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Input array drink objects, size of the array, total amount, payment and change</w:t>
      </w:r>
    </w:p>
    <w:p>
      <w:pPr>
        <w:pStyle w:val="11"/>
        <w:numPr>
          <w:ilvl w:val="0"/>
          <w:numId w:val="17"/>
        </w:numPr>
        <w:spacing w:after="160" w:line="360" w:lineRule="auto"/>
        <w:contextualSpacing/>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Open a “receipt.txt” file</w:t>
      </w:r>
    </w:p>
    <w:p>
      <w:pPr>
        <w:pStyle w:val="11"/>
        <w:numPr>
          <w:ilvl w:val="0"/>
          <w:numId w:val="17"/>
        </w:numPr>
        <w:spacing w:after="160" w:line="360" w:lineRule="auto"/>
        <w:contextualSpacing/>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Display the receipt including (date, time, ordered drinks with quantity and price, total amount, payment, and change)</w:t>
      </w:r>
    </w:p>
    <w:p>
      <w:pPr>
        <w:pStyle w:val="11"/>
        <w:numPr>
          <w:ilvl w:val="0"/>
          <w:numId w:val="17"/>
        </w:numPr>
        <w:spacing w:after="160" w:line="360" w:lineRule="auto"/>
        <w:contextualSpacing/>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End </w:t>
      </w: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rFonts w:eastAsia="SimSun"/>
          <w:b/>
          <w:bCs/>
          <w:sz w:val="24"/>
          <w:szCs w:val="24"/>
          <w:lang w:eastAsia="zh-CN"/>
        </w:rPr>
      </w:pPr>
      <w:r>
        <w:rPr>
          <w:rFonts w:hint="eastAsia" w:eastAsia="SimSun"/>
          <w:b/>
          <w:bCs/>
          <w:sz w:val="24"/>
          <w:szCs w:val="24"/>
          <w:lang w:eastAsia="zh-CN"/>
        </w:rPr>
        <w:t>FLOWCHART</w:t>
      </w:r>
    </w:p>
    <w:p>
      <w:pPr>
        <w:rPr>
          <w:sz w:val="24"/>
          <w:szCs w:val="24"/>
        </w:rPr>
      </w:pPr>
      <w:r>
        <w:rPr>
          <w:sz w:val="24"/>
          <w:szCs w:val="24"/>
        </w:rPr>
        <w:t>Define a struct for drinks</w:t>
      </w:r>
    </w:p>
    <w:p>
      <w:pPr>
        <w:ind w:left="1440" w:firstLine="720"/>
        <w:rPr>
          <w:lang w:eastAsia="zh-CN"/>
        </w:rPr>
      </w:pPr>
      <w:r>
        <w:drawing>
          <wp:inline distT="0" distB="0" distL="114300" distR="114300">
            <wp:extent cx="3429000" cy="2466975"/>
            <wp:effectExtent l="0" t="0" r="0" b="9525"/>
            <wp:docPr id="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9"/>
                    <pic:cNvPicPr>
                      <a:picLocks noChangeAspect="1"/>
                    </pic:cNvPicPr>
                  </pic:nvPicPr>
                  <pic:blipFill>
                    <a:blip r:embed="rId15"/>
                    <a:stretch>
                      <a:fillRect/>
                    </a:stretch>
                  </pic:blipFill>
                  <pic:spPr>
                    <a:xfrm>
                      <a:off x="0" y="0"/>
                      <a:ext cx="3429000" cy="2466975"/>
                    </a:xfrm>
                    <a:prstGeom prst="rect">
                      <a:avLst/>
                    </a:prstGeom>
                    <a:noFill/>
                    <a:ln>
                      <a:noFill/>
                    </a:ln>
                  </pic:spPr>
                </pic:pic>
              </a:graphicData>
            </a:graphic>
          </wp:inline>
        </w:drawing>
      </w:r>
    </w:p>
    <w:p>
      <w:pPr>
        <w:rPr>
          <w:rFonts w:eastAsiaTheme="minorEastAsia"/>
          <w:sz w:val="24"/>
          <w:szCs w:val="24"/>
          <w:lang w:eastAsia="zh-CN"/>
        </w:rPr>
      </w:pPr>
      <w:r>
        <w:rPr>
          <w:rFonts w:hint="eastAsia"/>
          <w:sz w:val="24"/>
          <w:szCs w:val="24"/>
          <w:lang w:eastAsia="zh-CN"/>
        </w:rPr>
        <w:t>Display coffee menu</w:t>
      </w:r>
    </w:p>
    <w:p>
      <w:pPr>
        <w:rPr>
          <w:rFonts w:eastAsia="SimSun"/>
          <w:b/>
          <w:bCs/>
          <w:sz w:val="24"/>
          <w:szCs w:val="24"/>
          <w:lang w:eastAsia="zh-CN"/>
        </w:rPr>
      </w:pPr>
      <w:r>
        <w:rPr>
          <w:rFonts w:hint="eastAsia" w:eastAsia="SimSun"/>
          <w:sz w:val="24"/>
          <w:szCs w:val="24"/>
          <w:lang w:val="en-MY" w:eastAsia="zh-CN"/>
        </w:rPr>
        <w:drawing>
          <wp:inline distT="0" distB="0" distL="114300" distR="114300">
            <wp:extent cx="5872480" cy="5447665"/>
            <wp:effectExtent l="0" t="0" r="13970" b="635"/>
            <wp:docPr id="34" name="Picture 34" descr="Screenshot 2024-02-27 233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2024-02-27 233651"/>
                    <pic:cNvPicPr>
                      <a:picLocks noChangeAspect="1"/>
                    </pic:cNvPicPr>
                  </pic:nvPicPr>
                  <pic:blipFill>
                    <a:blip r:embed="rId16"/>
                    <a:stretch>
                      <a:fillRect/>
                    </a:stretch>
                  </pic:blipFill>
                  <pic:spPr>
                    <a:xfrm>
                      <a:off x="0" y="0"/>
                      <a:ext cx="5872480" cy="5447665"/>
                    </a:xfrm>
                    <a:prstGeom prst="rect">
                      <a:avLst/>
                    </a:prstGeom>
                  </pic:spPr>
                </pic:pic>
              </a:graphicData>
            </a:graphic>
          </wp:inline>
        </w:drawing>
      </w:r>
    </w:p>
    <w:p>
      <w:pPr>
        <w:rPr>
          <w:sz w:val="24"/>
          <w:szCs w:val="24"/>
          <w:lang w:val="en-MY"/>
        </w:rPr>
      </w:pPr>
    </w:p>
    <w:p>
      <w:pPr>
        <w:rPr>
          <w:sz w:val="24"/>
          <w:szCs w:val="24"/>
          <w:lang w:val="en-MY"/>
        </w:rPr>
      </w:pPr>
    </w:p>
    <w:p>
      <w:pPr>
        <w:rPr>
          <w:sz w:val="24"/>
          <w:szCs w:val="24"/>
          <w:lang w:val="en-MY"/>
        </w:rPr>
      </w:pPr>
    </w:p>
    <w:p>
      <w:pPr>
        <w:rPr>
          <w:sz w:val="24"/>
          <w:szCs w:val="24"/>
          <w:lang w:val="en-MY"/>
        </w:rPr>
      </w:pPr>
    </w:p>
    <w:p>
      <w:pPr>
        <w:rPr>
          <w:rFonts w:eastAsiaTheme="minorEastAsia"/>
          <w:sz w:val="24"/>
          <w:szCs w:val="24"/>
          <w:lang w:eastAsia="zh-CN"/>
        </w:rPr>
      </w:pPr>
      <w:r>
        <w:rPr>
          <w:rFonts w:hint="eastAsia"/>
          <w:sz w:val="24"/>
          <w:szCs w:val="24"/>
          <w:lang w:eastAsia="zh-CN"/>
        </w:rPr>
        <w:t>Get more items</w:t>
      </w:r>
    </w:p>
    <w:p>
      <w:pPr>
        <w:rPr>
          <w:sz w:val="24"/>
          <w:szCs w:val="24"/>
          <w:lang w:val="en-MY"/>
        </w:rPr>
      </w:pPr>
      <w:r>
        <w:drawing>
          <wp:inline distT="0" distB="0" distL="114300" distR="114300">
            <wp:extent cx="5353050" cy="7229475"/>
            <wp:effectExtent l="0" t="0" r="0" b="9525"/>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
                    <pic:cNvPicPr>
                      <a:picLocks noChangeAspect="1"/>
                    </pic:cNvPicPr>
                  </pic:nvPicPr>
                  <pic:blipFill>
                    <a:blip r:embed="rId17"/>
                    <a:stretch>
                      <a:fillRect/>
                    </a:stretch>
                  </pic:blipFill>
                  <pic:spPr>
                    <a:xfrm>
                      <a:off x="0" y="0"/>
                      <a:ext cx="5353050" cy="7229475"/>
                    </a:xfrm>
                    <a:prstGeom prst="rect">
                      <a:avLst/>
                    </a:prstGeom>
                    <a:noFill/>
                    <a:ln>
                      <a:noFill/>
                    </a:ln>
                  </pic:spPr>
                </pic:pic>
              </a:graphicData>
            </a:graphic>
          </wp:inline>
        </w:drawing>
      </w: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rFonts w:eastAsiaTheme="minorEastAsia"/>
          <w:sz w:val="24"/>
          <w:szCs w:val="24"/>
          <w:lang w:eastAsia="zh-CN"/>
        </w:rPr>
      </w:pPr>
      <w:r>
        <w:rPr>
          <w:rFonts w:hint="eastAsia"/>
          <w:sz w:val="24"/>
          <w:szCs w:val="24"/>
          <w:lang w:eastAsia="zh-CN"/>
        </w:rPr>
        <w:t>Get quantity</w:t>
      </w:r>
    </w:p>
    <w:p>
      <w:pPr>
        <w:rPr>
          <w:sz w:val="24"/>
          <w:szCs w:val="24"/>
          <w:lang w:val="en-MY"/>
        </w:rPr>
      </w:pPr>
      <w:r>
        <w:drawing>
          <wp:inline distT="0" distB="0" distL="114300" distR="114300">
            <wp:extent cx="5873115" cy="6753225"/>
            <wp:effectExtent l="0" t="0" r="13335" b="9525"/>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
                    <pic:cNvPicPr>
                      <a:picLocks noChangeAspect="1"/>
                    </pic:cNvPicPr>
                  </pic:nvPicPr>
                  <pic:blipFill>
                    <a:blip r:embed="rId18"/>
                    <a:stretch>
                      <a:fillRect/>
                    </a:stretch>
                  </pic:blipFill>
                  <pic:spPr>
                    <a:xfrm>
                      <a:off x="0" y="0"/>
                      <a:ext cx="5873115" cy="6753225"/>
                    </a:xfrm>
                    <a:prstGeom prst="rect">
                      <a:avLst/>
                    </a:prstGeom>
                    <a:noFill/>
                    <a:ln>
                      <a:noFill/>
                    </a:ln>
                  </pic:spPr>
                </pic:pic>
              </a:graphicData>
            </a:graphic>
          </wp:inline>
        </w:drawing>
      </w: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rPr>
      </w:pPr>
      <w:r>
        <w:rPr>
          <w:sz w:val="24"/>
          <w:szCs w:val="24"/>
        </w:rPr>
        <w:t>Print receipt</w:t>
      </w:r>
    </w:p>
    <w:p>
      <w:pPr>
        <w:rPr>
          <w:sz w:val="24"/>
          <w:szCs w:val="24"/>
          <w:lang w:val="en-MY"/>
        </w:rPr>
      </w:pPr>
      <w:r>
        <w:drawing>
          <wp:inline distT="0" distB="0" distL="114300" distR="114300">
            <wp:extent cx="5871845" cy="7049135"/>
            <wp:effectExtent l="0" t="0" r="14605" b="18415"/>
            <wp:docPr id="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
                    <pic:cNvPicPr>
                      <a:picLocks noChangeAspect="1"/>
                    </pic:cNvPicPr>
                  </pic:nvPicPr>
                  <pic:blipFill>
                    <a:blip r:embed="rId19"/>
                    <a:stretch>
                      <a:fillRect/>
                    </a:stretch>
                  </pic:blipFill>
                  <pic:spPr>
                    <a:xfrm>
                      <a:off x="0" y="0"/>
                      <a:ext cx="5871845" cy="7049135"/>
                    </a:xfrm>
                    <a:prstGeom prst="rect">
                      <a:avLst/>
                    </a:prstGeom>
                    <a:noFill/>
                    <a:ln>
                      <a:noFill/>
                    </a:ln>
                  </pic:spPr>
                </pic:pic>
              </a:graphicData>
            </a:graphic>
          </wp:inline>
        </w:drawing>
      </w: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tabs>
          <w:tab w:val="left" w:pos="1100"/>
        </w:tabs>
        <w:rPr>
          <w:sz w:val="24"/>
          <w:szCs w:val="24"/>
        </w:rPr>
      </w:pPr>
      <w:r>
        <w:rPr>
          <w:sz w:val="24"/>
          <w:szCs w:val="24"/>
        </w:rPr>
        <w:t>Calculate payment</w:t>
      </w:r>
    </w:p>
    <w:p>
      <w:pPr>
        <w:rPr>
          <w:sz w:val="24"/>
          <w:szCs w:val="24"/>
          <w:lang w:val="en-MY"/>
        </w:rPr>
      </w:pPr>
      <w:r>
        <w:drawing>
          <wp:inline distT="0" distB="0" distL="114300" distR="114300">
            <wp:extent cx="5457825" cy="8096250"/>
            <wp:effectExtent l="0" t="0" r="9525" b="0"/>
            <wp:docPr id="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5"/>
                    <pic:cNvPicPr>
                      <a:picLocks noChangeAspect="1"/>
                    </pic:cNvPicPr>
                  </pic:nvPicPr>
                  <pic:blipFill>
                    <a:blip r:embed="rId20"/>
                    <a:stretch>
                      <a:fillRect/>
                    </a:stretch>
                  </pic:blipFill>
                  <pic:spPr>
                    <a:xfrm>
                      <a:off x="0" y="0"/>
                      <a:ext cx="5457825" cy="8096250"/>
                    </a:xfrm>
                    <a:prstGeom prst="rect">
                      <a:avLst/>
                    </a:prstGeom>
                    <a:noFill/>
                    <a:ln>
                      <a:noFill/>
                    </a:ln>
                  </pic:spPr>
                </pic:pic>
              </a:graphicData>
            </a:graphic>
          </wp:inline>
        </w:drawing>
      </w:r>
    </w:p>
    <w:p>
      <w:pPr>
        <w:rPr>
          <w:sz w:val="24"/>
          <w:szCs w:val="24"/>
          <w:lang w:val="en-MY"/>
        </w:rPr>
      </w:pPr>
    </w:p>
    <w:p>
      <w:pPr>
        <w:rPr>
          <w:sz w:val="24"/>
          <w:szCs w:val="24"/>
          <w:lang w:val="en-MY"/>
        </w:rPr>
      </w:pPr>
      <w:r>
        <w:drawing>
          <wp:inline distT="0" distB="0" distL="114300" distR="114300">
            <wp:extent cx="5257800" cy="3343275"/>
            <wp:effectExtent l="0" t="0" r="0" b="9525"/>
            <wp:docPr id="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6"/>
                    <pic:cNvPicPr>
                      <a:picLocks noChangeAspect="1"/>
                    </pic:cNvPicPr>
                  </pic:nvPicPr>
                  <pic:blipFill>
                    <a:blip r:embed="rId21"/>
                    <a:stretch>
                      <a:fillRect/>
                    </a:stretch>
                  </pic:blipFill>
                  <pic:spPr>
                    <a:xfrm>
                      <a:off x="0" y="0"/>
                      <a:ext cx="5257800" cy="3343275"/>
                    </a:xfrm>
                    <a:prstGeom prst="rect">
                      <a:avLst/>
                    </a:prstGeom>
                    <a:noFill/>
                    <a:ln>
                      <a:noFill/>
                    </a:ln>
                  </pic:spPr>
                </pic:pic>
              </a:graphicData>
            </a:graphic>
          </wp:inline>
        </w:drawing>
      </w:r>
    </w:p>
    <w:p>
      <w:pPr>
        <w:rPr>
          <w:sz w:val="24"/>
          <w:szCs w:val="24"/>
          <w:lang w:val="en-MY"/>
        </w:rPr>
      </w:pPr>
    </w:p>
    <w:p>
      <w:pPr>
        <w:rPr>
          <w:sz w:val="24"/>
          <w:szCs w:val="24"/>
          <w:lang w:val="en-MY"/>
        </w:rPr>
      </w:pPr>
    </w:p>
    <w:p/>
    <w:p/>
    <w:p/>
    <w:p/>
    <w:p/>
    <w:p/>
    <w:p/>
    <w:p/>
    <w:p/>
    <w:p/>
    <w:p/>
    <w:p/>
    <w:p/>
    <w:p/>
    <w:p/>
    <w:p/>
    <w:p/>
    <w:p/>
    <w:p/>
    <w:p/>
    <w:p/>
    <w:p/>
    <w:p/>
    <w:p/>
    <w:p/>
    <w:p/>
    <w:p/>
    <w:p/>
    <w:p/>
    <w:p/>
    <w:p/>
    <w:p/>
    <w:p/>
    <w:p/>
    <w:p>
      <w:pPr>
        <w:rPr>
          <w:sz w:val="24"/>
          <w:szCs w:val="24"/>
        </w:rPr>
      </w:pPr>
      <w:r>
        <w:rPr>
          <w:sz w:val="24"/>
          <w:szCs w:val="24"/>
        </w:rPr>
        <w:t>Find a drink by code.</w:t>
      </w:r>
    </w:p>
    <w:p>
      <w:pPr>
        <w:rPr>
          <w:sz w:val="24"/>
          <w:szCs w:val="24"/>
          <w:lang w:val="en-MY"/>
        </w:rPr>
      </w:pPr>
      <w:r>
        <w:drawing>
          <wp:inline distT="0" distB="0" distL="114300" distR="114300">
            <wp:extent cx="5781675" cy="8801100"/>
            <wp:effectExtent l="0" t="0" r="9525" b="0"/>
            <wp:docPr id="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7"/>
                    <pic:cNvPicPr>
                      <a:picLocks noChangeAspect="1"/>
                    </pic:cNvPicPr>
                  </pic:nvPicPr>
                  <pic:blipFill>
                    <a:blip r:embed="rId22"/>
                    <a:stretch>
                      <a:fillRect/>
                    </a:stretch>
                  </pic:blipFill>
                  <pic:spPr>
                    <a:xfrm>
                      <a:off x="0" y="0"/>
                      <a:ext cx="5781675" cy="8801100"/>
                    </a:xfrm>
                    <a:prstGeom prst="rect">
                      <a:avLst/>
                    </a:prstGeom>
                    <a:noFill/>
                    <a:ln>
                      <a:noFill/>
                    </a:ln>
                  </pic:spPr>
                </pic:pic>
              </a:graphicData>
            </a:graphic>
          </wp:inline>
        </w:drawing>
      </w:r>
    </w:p>
    <w:p>
      <w:pPr>
        <w:rPr>
          <w:sz w:val="24"/>
          <w:szCs w:val="24"/>
          <w:lang w:val="en-MY"/>
        </w:rPr>
      </w:pPr>
    </w:p>
    <w:p>
      <w:pPr>
        <w:rPr>
          <w:sz w:val="24"/>
          <w:szCs w:val="24"/>
          <w:lang w:val="en-MY"/>
        </w:rPr>
      </w:pPr>
      <w:r>
        <w:drawing>
          <wp:inline distT="0" distB="0" distL="114300" distR="114300">
            <wp:extent cx="4105275" cy="4962525"/>
            <wp:effectExtent l="0" t="0" r="9525" b="9525"/>
            <wp:docPr id="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8"/>
                    <pic:cNvPicPr>
                      <a:picLocks noChangeAspect="1"/>
                    </pic:cNvPicPr>
                  </pic:nvPicPr>
                  <pic:blipFill>
                    <a:blip r:embed="rId23"/>
                    <a:stretch>
                      <a:fillRect/>
                    </a:stretch>
                  </pic:blipFill>
                  <pic:spPr>
                    <a:xfrm>
                      <a:off x="0" y="0"/>
                      <a:ext cx="4105275" cy="4962525"/>
                    </a:xfrm>
                    <a:prstGeom prst="rect">
                      <a:avLst/>
                    </a:prstGeom>
                    <a:noFill/>
                    <a:ln>
                      <a:noFill/>
                    </a:ln>
                  </pic:spPr>
                </pic:pic>
              </a:graphicData>
            </a:graphic>
          </wp:inline>
        </w:drawing>
      </w: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r>
        <w:rPr>
          <w:sz w:val="24"/>
          <w:szCs w:val="24"/>
          <w:lang w:val="en-MY"/>
        </w:rPr>
        <w:t>Int main</w:t>
      </w:r>
    </w:p>
    <w:p>
      <w:pPr>
        <w:ind w:left="1440" w:firstLine="720"/>
        <w:rPr>
          <w:sz w:val="24"/>
          <w:szCs w:val="24"/>
          <w:lang w:val="en-MY"/>
        </w:rPr>
      </w:pPr>
      <w:r>
        <w:drawing>
          <wp:inline distT="0" distB="0" distL="114300" distR="114300">
            <wp:extent cx="3267075" cy="3543300"/>
            <wp:effectExtent l="0" t="0" r="9525" b="0"/>
            <wp:docPr id="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0"/>
                    <pic:cNvPicPr>
                      <a:picLocks noChangeAspect="1"/>
                    </pic:cNvPicPr>
                  </pic:nvPicPr>
                  <pic:blipFill>
                    <a:blip r:embed="rId24"/>
                    <a:stretch>
                      <a:fillRect/>
                    </a:stretch>
                  </pic:blipFill>
                  <pic:spPr>
                    <a:xfrm>
                      <a:off x="0" y="0"/>
                      <a:ext cx="3267075" cy="3543300"/>
                    </a:xfrm>
                    <a:prstGeom prst="rect">
                      <a:avLst/>
                    </a:prstGeom>
                    <a:noFill/>
                    <a:ln>
                      <a:noFill/>
                    </a:ln>
                  </pic:spPr>
                </pic:pic>
              </a:graphicData>
            </a:graphic>
          </wp:inline>
        </w:drawing>
      </w: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rPr>
          <w:sz w:val="24"/>
          <w:szCs w:val="24"/>
          <w:lang w:val="en-MY"/>
        </w:rPr>
      </w:pPr>
    </w:p>
    <w:p>
      <w:pPr>
        <w:jc w:val="both"/>
        <w:rPr>
          <w:b/>
          <w:bCs/>
          <w:sz w:val="24"/>
          <w:szCs w:val="24"/>
          <w:u w:val="single"/>
          <w:lang w:val="en-MY"/>
        </w:rPr>
      </w:pPr>
      <w:r>
        <w:rPr>
          <w:b/>
          <w:bCs/>
          <w:sz w:val="24"/>
          <w:szCs w:val="24"/>
          <w:u w:val="single"/>
          <w:lang w:val="en-MY"/>
        </w:rPr>
        <w:t>CODE DESIGN</w:t>
      </w:r>
    </w:p>
    <w:p>
      <w:pPr>
        <w:jc w:val="both"/>
        <w:rPr>
          <w:b/>
          <w:bCs/>
          <w:sz w:val="24"/>
          <w:szCs w:val="24"/>
          <w:u w:val="single"/>
          <w:lang w:val="en-MY"/>
        </w:rPr>
      </w:pPr>
    </w:p>
    <w:p>
      <w:pPr>
        <w:spacing w:line="360" w:lineRule="auto"/>
        <w:jc w:val="both"/>
        <w:rPr>
          <w:sz w:val="24"/>
          <w:szCs w:val="24"/>
        </w:rPr>
      </w:pPr>
      <w:r>
        <w:rPr>
          <w:sz w:val="24"/>
          <w:szCs w:val="24"/>
        </w:rPr>
        <w:t>#include &lt;iostream&gt;</w:t>
      </w:r>
    </w:p>
    <w:p>
      <w:pPr>
        <w:spacing w:line="360" w:lineRule="auto"/>
        <w:jc w:val="both"/>
        <w:rPr>
          <w:sz w:val="24"/>
          <w:szCs w:val="24"/>
        </w:rPr>
      </w:pPr>
      <w:r>
        <w:rPr>
          <w:sz w:val="24"/>
          <w:szCs w:val="24"/>
        </w:rPr>
        <w:t>#include &lt;iomanip&gt; // For setprecision</w:t>
      </w:r>
    </w:p>
    <w:p>
      <w:pPr>
        <w:spacing w:line="360" w:lineRule="auto"/>
        <w:jc w:val="both"/>
        <w:rPr>
          <w:sz w:val="24"/>
          <w:szCs w:val="24"/>
        </w:rPr>
      </w:pPr>
      <w:r>
        <w:rPr>
          <w:sz w:val="24"/>
          <w:szCs w:val="24"/>
        </w:rPr>
        <w:t>#include &lt;limits&gt;  // For numeric_limits</w:t>
      </w:r>
    </w:p>
    <w:p>
      <w:pPr>
        <w:spacing w:line="360" w:lineRule="auto"/>
        <w:jc w:val="both"/>
        <w:rPr>
          <w:sz w:val="24"/>
          <w:szCs w:val="24"/>
        </w:rPr>
      </w:pPr>
      <w:r>
        <w:rPr>
          <w:sz w:val="24"/>
          <w:szCs w:val="24"/>
        </w:rPr>
        <w:t>#include &lt;fstream&gt; // For file handling</w:t>
      </w:r>
    </w:p>
    <w:p>
      <w:pPr>
        <w:spacing w:line="360" w:lineRule="auto"/>
        <w:jc w:val="both"/>
        <w:rPr>
          <w:sz w:val="24"/>
          <w:szCs w:val="24"/>
        </w:rPr>
      </w:pPr>
      <w:r>
        <w:rPr>
          <w:sz w:val="24"/>
          <w:szCs w:val="24"/>
        </w:rPr>
        <w:t xml:space="preserve">#include &lt;ctime&gt; // For date and time </w:t>
      </w:r>
    </w:p>
    <w:p>
      <w:pPr>
        <w:spacing w:line="360" w:lineRule="auto"/>
        <w:jc w:val="both"/>
        <w:rPr>
          <w:sz w:val="24"/>
          <w:szCs w:val="24"/>
        </w:rPr>
      </w:pPr>
      <w:r>
        <w:rPr>
          <w:sz w:val="24"/>
          <w:szCs w:val="24"/>
        </w:rPr>
        <w:t>using namespace std;</w:t>
      </w:r>
    </w:p>
    <w:p>
      <w:pPr>
        <w:spacing w:line="360" w:lineRule="auto"/>
        <w:jc w:val="both"/>
        <w:rPr>
          <w:sz w:val="24"/>
          <w:szCs w:val="24"/>
        </w:rPr>
      </w:pPr>
    </w:p>
    <w:p>
      <w:pPr>
        <w:spacing w:line="360" w:lineRule="auto"/>
        <w:jc w:val="both"/>
        <w:rPr>
          <w:sz w:val="24"/>
          <w:szCs w:val="24"/>
        </w:rPr>
      </w:pPr>
      <w:r>
        <w:rPr>
          <w:sz w:val="24"/>
          <w:szCs w:val="24"/>
        </w:rPr>
        <w:t>// Define a struct for drinks</w:t>
      </w:r>
    </w:p>
    <w:p>
      <w:pPr>
        <w:spacing w:line="360" w:lineRule="auto"/>
        <w:jc w:val="both"/>
        <w:rPr>
          <w:sz w:val="24"/>
          <w:szCs w:val="24"/>
        </w:rPr>
      </w:pPr>
      <w:r>
        <w:rPr>
          <w:sz w:val="24"/>
          <w:szCs w:val="24"/>
        </w:rPr>
        <w:t>struct Drink {</w:t>
      </w:r>
    </w:p>
    <w:p>
      <w:pPr>
        <w:spacing w:line="360" w:lineRule="auto"/>
        <w:jc w:val="both"/>
        <w:rPr>
          <w:sz w:val="24"/>
          <w:szCs w:val="24"/>
        </w:rPr>
      </w:pPr>
      <w:r>
        <w:rPr>
          <w:sz w:val="24"/>
          <w:szCs w:val="24"/>
        </w:rPr>
        <w:t xml:space="preserve">    string code; </w:t>
      </w:r>
    </w:p>
    <w:p>
      <w:pPr>
        <w:spacing w:line="360" w:lineRule="auto"/>
        <w:jc w:val="both"/>
        <w:rPr>
          <w:sz w:val="24"/>
          <w:szCs w:val="24"/>
        </w:rPr>
      </w:pPr>
      <w:r>
        <w:rPr>
          <w:sz w:val="24"/>
          <w:szCs w:val="24"/>
        </w:rPr>
        <w:t xml:space="preserve">    string name; </w:t>
      </w:r>
    </w:p>
    <w:p>
      <w:pPr>
        <w:spacing w:line="360" w:lineRule="auto"/>
        <w:jc w:val="both"/>
        <w:rPr>
          <w:sz w:val="24"/>
          <w:szCs w:val="24"/>
        </w:rPr>
      </w:pPr>
      <w:r>
        <w:rPr>
          <w:sz w:val="24"/>
          <w:szCs w:val="24"/>
        </w:rPr>
        <w:t xml:space="preserve">    double price; </w:t>
      </w:r>
    </w:p>
    <w:p>
      <w:pPr>
        <w:spacing w:line="360" w:lineRule="auto"/>
        <w:jc w:val="both"/>
        <w:rPr>
          <w:sz w:val="24"/>
          <w:szCs w:val="24"/>
        </w:rPr>
      </w:pPr>
      <w:r>
        <w:rPr>
          <w:sz w:val="24"/>
          <w:szCs w:val="24"/>
        </w:rPr>
        <w:t xml:space="preserve">    int quantity;</w:t>
      </w:r>
    </w:p>
    <w:p>
      <w:pPr>
        <w:spacing w:line="360" w:lineRule="auto"/>
        <w:jc w:val="both"/>
        <w:rPr>
          <w:sz w:val="24"/>
          <w:szCs w:val="24"/>
        </w:rPr>
      </w:pPr>
      <w:r>
        <w:rPr>
          <w:sz w:val="24"/>
          <w:szCs w:val="24"/>
        </w:rPr>
        <w:t>};</w:t>
      </w:r>
    </w:p>
    <w:p>
      <w:pPr>
        <w:spacing w:line="360" w:lineRule="auto"/>
        <w:jc w:val="both"/>
        <w:rPr>
          <w:sz w:val="24"/>
          <w:szCs w:val="24"/>
        </w:rPr>
      </w:pPr>
    </w:p>
    <w:p>
      <w:pPr>
        <w:spacing w:line="360" w:lineRule="auto"/>
        <w:jc w:val="both"/>
        <w:rPr>
          <w:sz w:val="24"/>
          <w:szCs w:val="24"/>
        </w:rPr>
      </w:pPr>
      <w:r>
        <w:rPr>
          <w:sz w:val="24"/>
          <w:szCs w:val="24"/>
        </w:rPr>
        <w:t>// Function: Display coffee menu</w:t>
      </w:r>
    </w:p>
    <w:p>
      <w:pPr>
        <w:spacing w:line="360" w:lineRule="auto"/>
        <w:jc w:val="both"/>
        <w:rPr>
          <w:sz w:val="24"/>
          <w:szCs w:val="24"/>
        </w:rPr>
      </w:pPr>
      <w:r>
        <w:rPr>
          <w:sz w:val="24"/>
          <w:szCs w:val="24"/>
        </w:rPr>
        <w:t>void display_coffee_menu(const Drink coffee[], int size) {</w:t>
      </w:r>
    </w:p>
    <w:p>
      <w:pPr>
        <w:spacing w:line="360" w:lineRule="auto"/>
        <w:jc w:val="both"/>
        <w:rPr>
          <w:sz w:val="24"/>
          <w:szCs w:val="24"/>
        </w:rPr>
      </w:pPr>
      <w:r>
        <w:rPr>
          <w:sz w:val="24"/>
          <w:szCs w:val="24"/>
        </w:rPr>
        <w:t xml:space="preserve">    cout &lt;&lt; "Drinks Menu:" &lt;&lt; endl;</w:t>
      </w:r>
    </w:p>
    <w:p>
      <w:pPr>
        <w:spacing w:line="360" w:lineRule="auto"/>
        <w:jc w:val="both"/>
        <w:rPr>
          <w:sz w:val="24"/>
          <w:szCs w:val="24"/>
        </w:rPr>
      </w:pPr>
      <w:r>
        <w:rPr>
          <w:sz w:val="24"/>
          <w:szCs w:val="24"/>
        </w:rPr>
        <w:t xml:space="preserve">    for (int i = 0; i &lt; size; ++i) {</w:t>
      </w:r>
    </w:p>
    <w:p>
      <w:pPr>
        <w:spacing w:line="360" w:lineRule="auto"/>
        <w:jc w:val="both"/>
        <w:rPr>
          <w:sz w:val="24"/>
          <w:szCs w:val="24"/>
        </w:rPr>
      </w:pPr>
      <w:r>
        <w:rPr>
          <w:sz w:val="24"/>
          <w:szCs w:val="24"/>
        </w:rPr>
        <w:t xml:space="preserve">        cout &lt;&lt; coffee[i].code &lt;&lt; " = " &lt;&lt; coffee[i].name &lt;&lt; " (RM" &lt;&lt; fixed &lt;&lt; setprecision(2) &lt;&lt; coffee[i].price &lt;&lt; ")" &lt;&lt; endl;</w:t>
      </w:r>
    </w:p>
    <w:p>
      <w:pPr>
        <w:spacing w:line="360" w:lineRule="auto"/>
        <w:jc w:val="both"/>
        <w:rPr>
          <w:sz w:val="24"/>
          <w:szCs w:val="24"/>
        </w:rPr>
      </w:pPr>
      <w:r>
        <w:rPr>
          <w:sz w:val="24"/>
          <w:szCs w:val="24"/>
        </w:rPr>
        <w:t xml:space="preserve">    }</w:t>
      </w:r>
    </w:p>
    <w:p>
      <w:pPr>
        <w:spacing w:line="360" w:lineRule="auto"/>
        <w:jc w:val="both"/>
        <w:rPr>
          <w:sz w:val="24"/>
          <w:szCs w:val="24"/>
        </w:rPr>
      </w:pPr>
      <w:r>
        <w:rPr>
          <w:sz w:val="24"/>
          <w:szCs w:val="24"/>
        </w:rPr>
        <w:t>}</w:t>
      </w:r>
    </w:p>
    <w:p>
      <w:pPr>
        <w:spacing w:line="360" w:lineRule="auto"/>
        <w:jc w:val="both"/>
        <w:rPr>
          <w:sz w:val="24"/>
          <w:szCs w:val="24"/>
        </w:rPr>
      </w:pPr>
    </w:p>
    <w:p>
      <w:pPr>
        <w:spacing w:line="360" w:lineRule="auto"/>
        <w:jc w:val="both"/>
        <w:rPr>
          <w:sz w:val="24"/>
          <w:szCs w:val="24"/>
        </w:rPr>
      </w:pPr>
      <w:r>
        <w:rPr>
          <w:sz w:val="24"/>
          <w:szCs w:val="24"/>
        </w:rPr>
        <w:t>// Function: Get more items</w:t>
      </w:r>
    </w:p>
    <w:p>
      <w:pPr>
        <w:spacing w:line="360" w:lineRule="auto"/>
        <w:jc w:val="both"/>
        <w:rPr>
          <w:sz w:val="24"/>
          <w:szCs w:val="24"/>
        </w:rPr>
      </w:pPr>
      <w:r>
        <w:rPr>
          <w:sz w:val="24"/>
          <w:szCs w:val="24"/>
        </w:rPr>
        <w:t>bool add_on_items() {</w:t>
      </w:r>
    </w:p>
    <w:p>
      <w:pPr>
        <w:spacing w:line="360" w:lineRule="auto"/>
        <w:jc w:val="both"/>
        <w:rPr>
          <w:sz w:val="24"/>
          <w:szCs w:val="24"/>
        </w:rPr>
      </w:pPr>
      <w:r>
        <w:rPr>
          <w:sz w:val="24"/>
          <w:szCs w:val="24"/>
        </w:rPr>
        <w:t xml:space="preserve">    char choice;</w:t>
      </w:r>
    </w:p>
    <w:p>
      <w:pPr>
        <w:spacing w:line="360" w:lineRule="auto"/>
        <w:jc w:val="both"/>
        <w:rPr>
          <w:sz w:val="24"/>
          <w:szCs w:val="24"/>
        </w:rPr>
      </w:pPr>
    </w:p>
    <w:p>
      <w:pPr>
        <w:spacing w:line="360" w:lineRule="auto"/>
        <w:jc w:val="both"/>
        <w:rPr>
          <w:sz w:val="24"/>
          <w:szCs w:val="24"/>
        </w:rPr>
      </w:pPr>
      <w:r>
        <w:rPr>
          <w:sz w:val="24"/>
          <w:szCs w:val="24"/>
        </w:rPr>
        <w:t xml:space="preserve">    while (true) {</w:t>
      </w:r>
    </w:p>
    <w:p>
      <w:pPr>
        <w:spacing w:line="360" w:lineRule="auto"/>
        <w:jc w:val="both"/>
        <w:rPr>
          <w:sz w:val="24"/>
          <w:szCs w:val="24"/>
        </w:rPr>
      </w:pPr>
      <w:r>
        <w:rPr>
          <w:sz w:val="24"/>
          <w:szCs w:val="24"/>
        </w:rPr>
        <w:t xml:space="preserve">        cout &lt;&lt; "Anything else you would like to add on? (Y/N): ";</w:t>
      </w:r>
    </w:p>
    <w:p>
      <w:pPr>
        <w:spacing w:line="360" w:lineRule="auto"/>
        <w:jc w:val="both"/>
        <w:rPr>
          <w:sz w:val="24"/>
          <w:szCs w:val="24"/>
        </w:rPr>
      </w:pPr>
      <w:r>
        <w:rPr>
          <w:sz w:val="24"/>
          <w:szCs w:val="24"/>
        </w:rPr>
        <w:t xml:space="preserve">        cin &gt;&gt; choice;</w:t>
      </w:r>
    </w:p>
    <w:p>
      <w:pPr>
        <w:spacing w:line="360" w:lineRule="auto"/>
        <w:jc w:val="both"/>
        <w:rPr>
          <w:sz w:val="24"/>
          <w:szCs w:val="24"/>
        </w:rPr>
      </w:pPr>
    </w:p>
    <w:p>
      <w:pPr>
        <w:spacing w:line="360" w:lineRule="auto"/>
        <w:jc w:val="both"/>
        <w:rPr>
          <w:sz w:val="24"/>
          <w:szCs w:val="24"/>
        </w:rPr>
      </w:pPr>
      <w:r>
        <w:rPr>
          <w:sz w:val="24"/>
          <w:szCs w:val="24"/>
        </w:rPr>
        <w:t xml:space="preserve">        if (choice == 'Y' || choice == 'y') {</w:t>
      </w:r>
    </w:p>
    <w:p>
      <w:pPr>
        <w:spacing w:line="360" w:lineRule="auto"/>
        <w:jc w:val="both"/>
        <w:rPr>
          <w:sz w:val="24"/>
          <w:szCs w:val="24"/>
        </w:rPr>
      </w:pPr>
      <w:r>
        <w:rPr>
          <w:sz w:val="24"/>
          <w:szCs w:val="24"/>
        </w:rPr>
        <w:t xml:space="preserve">            return true;</w:t>
      </w:r>
    </w:p>
    <w:p>
      <w:pPr>
        <w:spacing w:line="360" w:lineRule="auto"/>
        <w:jc w:val="both"/>
        <w:rPr>
          <w:sz w:val="24"/>
          <w:szCs w:val="24"/>
        </w:rPr>
      </w:pPr>
      <w:r>
        <w:rPr>
          <w:sz w:val="24"/>
          <w:szCs w:val="24"/>
        </w:rPr>
        <w:t xml:space="preserve">        } else if (choice == 'N' || choice == 'n') {</w:t>
      </w:r>
    </w:p>
    <w:p>
      <w:pPr>
        <w:spacing w:line="360" w:lineRule="auto"/>
        <w:jc w:val="both"/>
        <w:rPr>
          <w:sz w:val="24"/>
          <w:szCs w:val="24"/>
        </w:rPr>
      </w:pPr>
      <w:r>
        <w:rPr>
          <w:sz w:val="24"/>
          <w:szCs w:val="24"/>
        </w:rPr>
        <w:t xml:space="preserve">            return false;</w:t>
      </w:r>
    </w:p>
    <w:p>
      <w:pPr>
        <w:spacing w:line="360" w:lineRule="auto"/>
        <w:jc w:val="both"/>
        <w:rPr>
          <w:sz w:val="24"/>
          <w:szCs w:val="24"/>
        </w:rPr>
      </w:pPr>
      <w:r>
        <w:rPr>
          <w:sz w:val="24"/>
          <w:szCs w:val="24"/>
        </w:rPr>
        <w:t xml:space="preserve">        } else {</w:t>
      </w:r>
    </w:p>
    <w:p>
      <w:pPr>
        <w:spacing w:line="360" w:lineRule="auto"/>
        <w:jc w:val="both"/>
        <w:rPr>
          <w:sz w:val="24"/>
          <w:szCs w:val="24"/>
        </w:rPr>
      </w:pPr>
      <w:r>
        <w:rPr>
          <w:sz w:val="24"/>
          <w:szCs w:val="24"/>
        </w:rPr>
        <w:t xml:space="preserve">            cout &lt;&lt; "Invalid input, please enter (Y/N) to add on items or not..." &lt;&lt; endl;</w:t>
      </w:r>
    </w:p>
    <w:p>
      <w:pPr>
        <w:spacing w:line="360" w:lineRule="auto"/>
        <w:jc w:val="both"/>
        <w:rPr>
          <w:sz w:val="24"/>
          <w:szCs w:val="24"/>
        </w:rPr>
      </w:pPr>
      <w:r>
        <w:rPr>
          <w:sz w:val="24"/>
          <w:szCs w:val="24"/>
        </w:rPr>
        <w:t xml:space="preserve">            cin.clear(); //Clear the error state flags</w:t>
      </w:r>
    </w:p>
    <w:p>
      <w:pPr>
        <w:spacing w:line="360" w:lineRule="auto"/>
        <w:jc w:val="both"/>
        <w:rPr>
          <w:sz w:val="24"/>
          <w:szCs w:val="24"/>
        </w:rPr>
      </w:pPr>
      <w:r>
        <w:rPr>
          <w:sz w:val="24"/>
          <w:szCs w:val="24"/>
        </w:rPr>
        <w:t xml:space="preserve">            cin.ignore(numeric_limits&lt;streamsize&gt;::max(), '\n'); // Clear the input buffer</w:t>
      </w:r>
    </w:p>
    <w:p>
      <w:pPr>
        <w:spacing w:line="360" w:lineRule="auto"/>
        <w:jc w:val="both"/>
        <w:rPr>
          <w:sz w:val="24"/>
          <w:szCs w:val="24"/>
        </w:rPr>
      </w:pPr>
      <w:r>
        <w:rPr>
          <w:sz w:val="24"/>
          <w:szCs w:val="24"/>
        </w:rPr>
        <w:t xml:space="preserve">        }</w:t>
      </w:r>
    </w:p>
    <w:p>
      <w:pPr>
        <w:spacing w:line="360" w:lineRule="auto"/>
        <w:jc w:val="both"/>
        <w:rPr>
          <w:sz w:val="24"/>
          <w:szCs w:val="24"/>
        </w:rPr>
      </w:pPr>
      <w:r>
        <w:rPr>
          <w:sz w:val="24"/>
          <w:szCs w:val="24"/>
        </w:rPr>
        <w:t xml:space="preserve">    }</w:t>
      </w:r>
    </w:p>
    <w:p>
      <w:pPr>
        <w:spacing w:line="360" w:lineRule="auto"/>
        <w:jc w:val="both"/>
        <w:rPr>
          <w:sz w:val="24"/>
          <w:szCs w:val="24"/>
        </w:rPr>
      </w:pPr>
      <w:r>
        <w:rPr>
          <w:sz w:val="24"/>
          <w:szCs w:val="24"/>
        </w:rPr>
        <w:t>}</w:t>
      </w:r>
    </w:p>
    <w:p>
      <w:pPr>
        <w:spacing w:line="360" w:lineRule="auto"/>
        <w:jc w:val="both"/>
        <w:rPr>
          <w:sz w:val="24"/>
          <w:szCs w:val="24"/>
        </w:rPr>
      </w:pPr>
    </w:p>
    <w:p>
      <w:pPr>
        <w:spacing w:line="360" w:lineRule="auto"/>
        <w:jc w:val="both"/>
        <w:rPr>
          <w:sz w:val="24"/>
          <w:szCs w:val="24"/>
        </w:rPr>
      </w:pPr>
      <w:r>
        <w:rPr>
          <w:sz w:val="24"/>
          <w:szCs w:val="24"/>
        </w:rPr>
        <w:t>// Function: Get quantity</w:t>
      </w:r>
    </w:p>
    <w:p>
      <w:pPr>
        <w:spacing w:line="360" w:lineRule="auto"/>
        <w:jc w:val="both"/>
        <w:rPr>
          <w:sz w:val="24"/>
          <w:szCs w:val="24"/>
        </w:rPr>
      </w:pPr>
      <w:r>
        <w:rPr>
          <w:sz w:val="24"/>
          <w:szCs w:val="24"/>
        </w:rPr>
        <w:t>int get_quantity() {</w:t>
      </w:r>
    </w:p>
    <w:p>
      <w:pPr>
        <w:spacing w:line="360" w:lineRule="auto"/>
        <w:jc w:val="both"/>
        <w:rPr>
          <w:sz w:val="24"/>
          <w:szCs w:val="24"/>
        </w:rPr>
      </w:pPr>
      <w:r>
        <w:rPr>
          <w:sz w:val="24"/>
          <w:szCs w:val="24"/>
        </w:rPr>
        <w:t xml:space="preserve">    int quantity;</w:t>
      </w:r>
    </w:p>
    <w:p>
      <w:pPr>
        <w:spacing w:line="360" w:lineRule="auto"/>
        <w:jc w:val="both"/>
        <w:rPr>
          <w:sz w:val="24"/>
          <w:szCs w:val="24"/>
        </w:rPr>
      </w:pPr>
    </w:p>
    <w:p>
      <w:pPr>
        <w:spacing w:line="360" w:lineRule="auto"/>
        <w:jc w:val="both"/>
        <w:rPr>
          <w:sz w:val="24"/>
          <w:szCs w:val="24"/>
        </w:rPr>
      </w:pPr>
      <w:r>
        <w:rPr>
          <w:sz w:val="24"/>
          <w:szCs w:val="24"/>
        </w:rPr>
        <w:t xml:space="preserve">    do {</w:t>
      </w:r>
    </w:p>
    <w:p>
      <w:pPr>
        <w:spacing w:line="360" w:lineRule="auto"/>
        <w:jc w:val="both"/>
        <w:rPr>
          <w:sz w:val="24"/>
          <w:szCs w:val="24"/>
        </w:rPr>
      </w:pPr>
      <w:r>
        <w:rPr>
          <w:sz w:val="24"/>
          <w:szCs w:val="24"/>
        </w:rPr>
        <w:t xml:space="preserve">        cout &lt;&lt; "Enter quantity: ";</w:t>
      </w:r>
    </w:p>
    <w:p>
      <w:pPr>
        <w:spacing w:line="360" w:lineRule="auto"/>
        <w:jc w:val="both"/>
        <w:rPr>
          <w:sz w:val="24"/>
          <w:szCs w:val="24"/>
        </w:rPr>
      </w:pPr>
      <w:r>
        <w:rPr>
          <w:sz w:val="24"/>
          <w:szCs w:val="24"/>
        </w:rPr>
        <w:t xml:space="preserve">        cin &gt;&gt; quantity;</w:t>
      </w:r>
    </w:p>
    <w:p>
      <w:pPr>
        <w:spacing w:line="360" w:lineRule="auto"/>
        <w:jc w:val="both"/>
        <w:rPr>
          <w:sz w:val="24"/>
          <w:szCs w:val="24"/>
        </w:rPr>
      </w:pPr>
    </w:p>
    <w:p>
      <w:pPr>
        <w:spacing w:line="360" w:lineRule="auto"/>
        <w:jc w:val="both"/>
        <w:rPr>
          <w:sz w:val="24"/>
          <w:szCs w:val="24"/>
        </w:rPr>
      </w:pPr>
      <w:r>
        <w:rPr>
          <w:sz w:val="24"/>
          <w:szCs w:val="24"/>
        </w:rPr>
        <w:t xml:space="preserve">        if (quantity &lt;= 0) {</w:t>
      </w:r>
    </w:p>
    <w:p>
      <w:pPr>
        <w:spacing w:line="360" w:lineRule="auto"/>
        <w:jc w:val="both"/>
        <w:rPr>
          <w:sz w:val="24"/>
          <w:szCs w:val="24"/>
        </w:rPr>
      </w:pPr>
      <w:r>
        <w:rPr>
          <w:sz w:val="24"/>
          <w:szCs w:val="24"/>
        </w:rPr>
        <w:t xml:space="preserve">            cout &lt;&lt; "Invalid quantity, please a valid positive quantity..." &lt;&lt; endl;</w:t>
      </w:r>
    </w:p>
    <w:p>
      <w:pPr>
        <w:spacing w:line="360" w:lineRule="auto"/>
        <w:jc w:val="both"/>
        <w:rPr>
          <w:sz w:val="24"/>
          <w:szCs w:val="24"/>
        </w:rPr>
      </w:pPr>
      <w:r>
        <w:rPr>
          <w:sz w:val="24"/>
          <w:szCs w:val="24"/>
        </w:rPr>
        <w:t xml:space="preserve">            cin.clear(); //Clear the error state flags</w:t>
      </w:r>
    </w:p>
    <w:p>
      <w:pPr>
        <w:spacing w:line="360" w:lineRule="auto"/>
        <w:jc w:val="both"/>
        <w:rPr>
          <w:sz w:val="24"/>
          <w:szCs w:val="24"/>
        </w:rPr>
      </w:pPr>
      <w:r>
        <w:rPr>
          <w:sz w:val="24"/>
          <w:szCs w:val="24"/>
        </w:rPr>
        <w:t xml:space="preserve">            cin.ignore(numeric_limits&lt;streamsize&gt;::max(), '\n'); // Clear the input buffer</w:t>
      </w:r>
    </w:p>
    <w:p>
      <w:pPr>
        <w:spacing w:line="360" w:lineRule="auto"/>
        <w:jc w:val="both"/>
        <w:rPr>
          <w:sz w:val="24"/>
          <w:szCs w:val="24"/>
        </w:rPr>
      </w:pPr>
      <w:r>
        <w:rPr>
          <w:sz w:val="24"/>
          <w:szCs w:val="24"/>
        </w:rPr>
        <w:t xml:space="preserve">        }</w:t>
      </w:r>
    </w:p>
    <w:p>
      <w:pPr>
        <w:spacing w:line="360" w:lineRule="auto"/>
        <w:jc w:val="both"/>
        <w:rPr>
          <w:sz w:val="24"/>
          <w:szCs w:val="24"/>
        </w:rPr>
      </w:pPr>
      <w:r>
        <w:rPr>
          <w:sz w:val="24"/>
          <w:szCs w:val="24"/>
        </w:rPr>
        <w:t xml:space="preserve">    } while (quantity &lt;= 0);</w:t>
      </w:r>
    </w:p>
    <w:p>
      <w:pPr>
        <w:spacing w:line="360" w:lineRule="auto"/>
        <w:jc w:val="both"/>
        <w:rPr>
          <w:sz w:val="24"/>
          <w:szCs w:val="24"/>
        </w:rPr>
      </w:pPr>
      <w:r>
        <w:rPr>
          <w:sz w:val="24"/>
          <w:szCs w:val="24"/>
        </w:rPr>
        <w:t xml:space="preserve">    return quantity;</w:t>
      </w:r>
    </w:p>
    <w:p>
      <w:pPr>
        <w:spacing w:line="360" w:lineRule="auto"/>
        <w:jc w:val="both"/>
        <w:rPr>
          <w:sz w:val="24"/>
          <w:szCs w:val="24"/>
        </w:rPr>
      </w:pPr>
      <w:r>
        <w:rPr>
          <w:sz w:val="24"/>
          <w:szCs w:val="24"/>
        </w:rPr>
        <w:t>}</w:t>
      </w:r>
    </w:p>
    <w:p>
      <w:pPr>
        <w:spacing w:line="360" w:lineRule="auto"/>
        <w:jc w:val="both"/>
        <w:rPr>
          <w:sz w:val="24"/>
          <w:szCs w:val="24"/>
        </w:rPr>
      </w:pPr>
    </w:p>
    <w:p>
      <w:pPr>
        <w:spacing w:line="360" w:lineRule="auto"/>
        <w:jc w:val="both"/>
        <w:rPr>
          <w:sz w:val="24"/>
          <w:szCs w:val="24"/>
        </w:rPr>
      </w:pPr>
      <w:r>
        <w:rPr>
          <w:sz w:val="24"/>
          <w:szCs w:val="24"/>
        </w:rPr>
        <w:t>// Function: Print receipt</w:t>
      </w:r>
    </w:p>
    <w:p>
      <w:pPr>
        <w:spacing w:line="360" w:lineRule="auto"/>
        <w:jc w:val="both"/>
        <w:rPr>
          <w:sz w:val="24"/>
          <w:szCs w:val="24"/>
        </w:rPr>
      </w:pPr>
      <w:r>
        <w:rPr>
          <w:sz w:val="24"/>
          <w:szCs w:val="24"/>
        </w:rPr>
        <w:t>void print_receipt(const Drink coffee[], int size, double totalAmount, double payment, double change) {</w:t>
      </w:r>
    </w:p>
    <w:p>
      <w:pPr>
        <w:spacing w:line="360" w:lineRule="auto"/>
        <w:jc w:val="both"/>
        <w:rPr>
          <w:sz w:val="24"/>
          <w:szCs w:val="24"/>
        </w:rPr>
      </w:pPr>
      <w:r>
        <w:rPr>
          <w:sz w:val="24"/>
          <w:szCs w:val="24"/>
        </w:rPr>
        <w:t xml:space="preserve">    ofstream receiptFile("receipt.txt"); // Open receipt from txt file</w:t>
      </w:r>
    </w:p>
    <w:p>
      <w:pPr>
        <w:spacing w:line="360" w:lineRule="auto"/>
        <w:jc w:val="both"/>
        <w:rPr>
          <w:sz w:val="24"/>
          <w:szCs w:val="24"/>
        </w:rPr>
      </w:pPr>
    </w:p>
    <w:p>
      <w:pPr>
        <w:spacing w:line="360" w:lineRule="auto"/>
        <w:jc w:val="both"/>
        <w:rPr>
          <w:sz w:val="24"/>
          <w:szCs w:val="24"/>
        </w:rPr>
      </w:pPr>
      <w:r>
        <w:rPr>
          <w:sz w:val="24"/>
          <w:szCs w:val="24"/>
        </w:rPr>
        <w:t xml:space="preserve">    // Set time-zone to Malaysia</w:t>
      </w:r>
    </w:p>
    <w:p>
      <w:pPr>
        <w:spacing w:line="360" w:lineRule="auto"/>
        <w:jc w:val="both"/>
        <w:rPr>
          <w:sz w:val="24"/>
          <w:szCs w:val="24"/>
        </w:rPr>
      </w:pPr>
      <w:r>
        <w:rPr>
          <w:sz w:val="24"/>
          <w:szCs w:val="24"/>
        </w:rPr>
        <w:t xml:space="preserve">    putenv("TZ=Asia/Kuala_Lumpur");</w:t>
      </w:r>
    </w:p>
    <w:p>
      <w:pPr>
        <w:spacing w:line="360" w:lineRule="auto"/>
        <w:jc w:val="both"/>
        <w:rPr>
          <w:sz w:val="24"/>
          <w:szCs w:val="24"/>
        </w:rPr>
      </w:pPr>
    </w:p>
    <w:p>
      <w:pPr>
        <w:spacing w:line="360" w:lineRule="auto"/>
        <w:jc w:val="both"/>
        <w:rPr>
          <w:sz w:val="24"/>
          <w:szCs w:val="24"/>
        </w:rPr>
      </w:pPr>
      <w:r>
        <w:rPr>
          <w:sz w:val="24"/>
          <w:szCs w:val="24"/>
        </w:rPr>
        <w:t xml:space="preserve">    // Get current date and time</w:t>
      </w:r>
    </w:p>
    <w:p>
      <w:pPr>
        <w:spacing w:line="360" w:lineRule="auto"/>
        <w:jc w:val="both"/>
        <w:rPr>
          <w:sz w:val="24"/>
          <w:szCs w:val="24"/>
        </w:rPr>
      </w:pPr>
      <w:r>
        <w:rPr>
          <w:sz w:val="24"/>
          <w:szCs w:val="24"/>
        </w:rPr>
        <w:t xml:space="preserve">    time_t currentTime = time(nullptr);</w:t>
      </w:r>
    </w:p>
    <w:p>
      <w:pPr>
        <w:spacing w:line="360" w:lineRule="auto"/>
        <w:jc w:val="both"/>
        <w:rPr>
          <w:sz w:val="24"/>
          <w:szCs w:val="24"/>
        </w:rPr>
      </w:pPr>
      <w:r>
        <w:rPr>
          <w:sz w:val="24"/>
          <w:szCs w:val="24"/>
        </w:rPr>
        <w:t xml:space="preserve">    tm* localTime = localtime(&amp;currentTime);</w:t>
      </w:r>
    </w:p>
    <w:p>
      <w:pPr>
        <w:spacing w:line="360" w:lineRule="auto"/>
        <w:jc w:val="both"/>
        <w:rPr>
          <w:sz w:val="24"/>
          <w:szCs w:val="24"/>
        </w:rPr>
      </w:pPr>
      <w:r>
        <w:rPr>
          <w:sz w:val="24"/>
          <w:szCs w:val="24"/>
        </w:rPr>
        <w:t xml:space="preserve">    char dateTime[100];</w:t>
      </w:r>
    </w:p>
    <w:p>
      <w:pPr>
        <w:spacing w:line="360" w:lineRule="auto"/>
        <w:jc w:val="both"/>
        <w:rPr>
          <w:sz w:val="24"/>
          <w:szCs w:val="24"/>
        </w:rPr>
      </w:pPr>
      <w:r>
        <w:rPr>
          <w:sz w:val="24"/>
          <w:szCs w:val="24"/>
        </w:rPr>
        <w:t xml:space="preserve">    strftime(dateTime, sizeof(dateTime), "%c", localTime);</w:t>
      </w:r>
    </w:p>
    <w:p>
      <w:pPr>
        <w:spacing w:line="360" w:lineRule="auto"/>
        <w:jc w:val="both"/>
        <w:rPr>
          <w:sz w:val="24"/>
          <w:szCs w:val="24"/>
        </w:rPr>
      </w:pPr>
    </w:p>
    <w:p>
      <w:pPr>
        <w:spacing w:line="360" w:lineRule="auto"/>
        <w:jc w:val="both"/>
        <w:rPr>
          <w:sz w:val="24"/>
          <w:szCs w:val="24"/>
        </w:rPr>
      </w:pPr>
      <w:r>
        <w:rPr>
          <w:sz w:val="24"/>
          <w:szCs w:val="24"/>
        </w:rPr>
        <w:t xml:space="preserve">    receiptFile &lt;&lt; "Receipt: " &lt;&lt; dateTime &lt;&lt; endl; // Include date and time</w:t>
      </w:r>
    </w:p>
    <w:p>
      <w:pPr>
        <w:spacing w:line="360" w:lineRule="auto"/>
        <w:jc w:val="both"/>
        <w:rPr>
          <w:sz w:val="24"/>
          <w:szCs w:val="24"/>
        </w:rPr>
      </w:pPr>
      <w:r>
        <w:rPr>
          <w:sz w:val="24"/>
          <w:szCs w:val="24"/>
        </w:rPr>
        <w:t xml:space="preserve">    receiptFile &lt;&lt; "----------------------------------------" &lt;&lt; endl;</w:t>
      </w:r>
    </w:p>
    <w:p>
      <w:pPr>
        <w:spacing w:line="360" w:lineRule="auto"/>
        <w:jc w:val="both"/>
        <w:rPr>
          <w:sz w:val="24"/>
          <w:szCs w:val="24"/>
        </w:rPr>
      </w:pPr>
      <w:r>
        <w:rPr>
          <w:sz w:val="24"/>
          <w:szCs w:val="24"/>
        </w:rPr>
        <w:t xml:space="preserve">    receiptFile &lt;&lt; "Drinks Ordered:" &lt;&lt; endl;</w:t>
      </w:r>
    </w:p>
    <w:p>
      <w:pPr>
        <w:spacing w:line="360" w:lineRule="auto"/>
        <w:jc w:val="both"/>
        <w:rPr>
          <w:sz w:val="24"/>
          <w:szCs w:val="24"/>
        </w:rPr>
      </w:pPr>
    </w:p>
    <w:p>
      <w:pPr>
        <w:spacing w:line="360" w:lineRule="auto"/>
        <w:jc w:val="both"/>
        <w:rPr>
          <w:sz w:val="24"/>
          <w:szCs w:val="24"/>
        </w:rPr>
      </w:pPr>
      <w:r>
        <w:rPr>
          <w:sz w:val="24"/>
          <w:szCs w:val="24"/>
        </w:rPr>
        <w:t xml:space="preserve">    for (int i = 0; i &lt; size; ++i) {</w:t>
      </w:r>
    </w:p>
    <w:p>
      <w:pPr>
        <w:spacing w:line="360" w:lineRule="auto"/>
        <w:jc w:val="both"/>
        <w:rPr>
          <w:sz w:val="24"/>
          <w:szCs w:val="24"/>
        </w:rPr>
      </w:pPr>
      <w:r>
        <w:rPr>
          <w:sz w:val="24"/>
          <w:szCs w:val="24"/>
        </w:rPr>
        <w:t xml:space="preserve">        if (coffee[i].quantity &gt; 0) {</w:t>
      </w:r>
    </w:p>
    <w:p>
      <w:pPr>
        <w:spacing w:line="360" w:lineRule="auto"/>
        <w:jc w:val="both"/>
        <w:rPr>
          <w:sz w:val="24"/>
          <w:szCs w:val="24"/>
        </w:rPr>
      </w:pPr>
      <w:r>
        <w:rPr>
          <w:sz w:val="24"/>
          <w:szCs w:val="24"/>
        </w:rPr>
        <w:t xml:space="preserve">            receiptFile &lt;&lt; coffee[i].name &lt;&lt; " x" &lt;&lt; coffee[i].quantity &lt;&lt; " = RM" &lt;&lt; fixed &lt;&lt; setprecision(2) &lt;&lt; (coffee[i].price * coffee[i].quantity) &lt;&lt; endl;</w:t>
      </w:r>
    </w:p>
    <w:p>
      <w:pPr>
        <w:spacing w:line="360" w:lineRule="auto"/>
        <w:jc w:val="both"/>
        <w:rPr>
          <w:sz w:val="24"/>
          <w:szCs w:val="24"/>
        </w:rPr>
      </w:pPr>
      <w:r>
        <w:rPr>
          <w:sz w:val="24"/>
          <w:szCs w:val="24"/>
        </w:rPr>
        <w:t xml:space="preserve">        }</w:t>
      </w:r>
    </w:p>
    <w:p>
      <w:pPr>
        <w:spacing w:line="360" w:lineRule="auto"/>
        <w:jc w:val="both"/>
        <w:rPr>
          <w:sz w:val="24"/>
          <w:szCs w:val="24"/>
        </w:rPr>
      </w:pPr>
      <w:r>
        <w:rPr>
          <w:sz w:val="24"/>
          <w:szCs w:val="24"/>
        </w:rPr>
        <w:t xml:space="preserve">    }</w:t>
      </w:r>
    </w:p>
    <w:p>
      <w:pPr>
        <w:spacing w:line="360" w:lineRule="auto"/>
        <w:jc w:val="both"/>
        <w:rPr>
          <w:sz w:val="24"/>
          <w:szCs w:val="24"/>
        </w:rPr>
      </w:pPr>
    </w:p>
    <w:p>
      <w:pPr>
        <w:spacing w:line="360" w:lineRule="auto"/>
        <w:jc w:val="both"/>
        <w:rPr>
          <w:sz w:val="24"/>
          <w:szCs w:val="24"/>
        </w:rPr>
      </w:pPr>
      <w:r>
        <w:rPr>
          <w:sz w:val="24"/>
          <w:szCs w:val="24"/>
        </w:rPr>
        <w:t xml:space="preserve">    receiptFile &lt;&lt; "\nTotal Amount: RM" &lt;&lt; fixed &lt;&lt; setprecision(2) &lt;&lt; totalAmount &lt;&lt; endl;</w:t>
      </w:r>
    </w:p>
    <w:p>
      <w:pPr>
        <w:spacing w:line="360" w:lineRule="auto"/>
        <w:jc w:val="both"/>
        <w:rPr>
          <w:sz w:val="24"/>
          <w:szCs w:val="24"/>
        </w:rPr>
      </w:pPr>
      <w:r>
        <w:rPr>
          <w:sz w:val="24"/>
          <w:szCs w:val="24"/>
        </w:rPr>
        <w:t xml:space="preserve">    receiptFile &lt;&lt; "Payment: RM" &lt;&lt; fixed &lt;&lt; setprecision(2) &lt;&lt; payment &lt;&lt; endl;</w:t>
      </w:r>
    </w:p>
    <w:p>
      <w:pPr>
        <w:spacing w:line="360" w:lineRule="auto"/>
        <w:jc w:val="both"/>
        <w:rPr>
          <w:sz w:val="24"/>
          <w:szCs w:val="24"/>
        </w:rPr>
      </w:pPr>
      <w:r>
        <w:rPr>
          <w:sz w:val="24"/>
          <w:szCs w:val="24"/>
        </w:rPr>
        <w:t xml:space="preserve">    receiptFile &lt;&lt; "Change: RM" &lt;&lt; fixed &lt;&lt; setprecision(2) &lt;&lt; change &lt;&lt; endl;</w:t>
      </w:r>
    </w:p>
    <w:p>
      <w:pPr>
        <w:spacing w:line="360" w:lineRule="auto"/>
        <w:jc w:val="both"/>
        <w:rPr>
          <w:sz w:val="24"/>
          <w:szCs w:val="24"/>
        </w:rPr>
      </w:pPr>
    </w:p>
    <w:p>
      <w:pPr>
        <w:spacing w:line="360" w:lineRule="auto"/>
        <w:jc w:val="both"/>
        <w:rPr>
          <w:sz w:val="24"/>
          <w:szCs w:val="24"/>
        </w:rPr>
      </w:pPr>
      <w:r>
        <w:rPr>
          <w:sz w:val="24"/>
          <w:szCs w:val="24"/>
        </w:rPr>
        <w:t xml:space="preserve">    cout &lt;&lt; "Thank you for your purchase! Here is your change: RM" &lt;&lt; fixed &lt;&lt; setprecision(2) &lt;&lt; change &lt;&lt; endl;</w:t>
      </w:r>
    </w:p>
    <w:p>
      <w:pPr>
        <w:spacing w:line="360" w:lineRule="auto"/>
        <w:jc w:val="both"/>
        <w:rPr>
          <w:sz w:val="24"/>
          <w:szCs w:val="24"/>
        </w:rPr>
      </w:pPr>
      <w:r>
        <w:rPr>
          <w:sz w:val="24"/>
          <w:szCs w:val="24"/>
        </w:rPr>
        <w:t xml:space="preserve">    cout &lt;&lt; "Do enjoy your coffee, have a nice day!" &lt;&lt; endl;</w:t>
      </w:r>
    </w:p>
    <w:p>
      <w:pPr>
        <w:spacing w:line="360" w:lineRule="auto"/>
        <w:jc w:val="both"/>
        <w:rPr>
          <w:sz w:val="24"/>
          <w:szCs w:val="24"/>
        </w:rPr>
      </w:pPr>
    </w:p>
    <w:p>
      <w:pPr>
        <w:spacing w:line="360" w:lineRule="auto"/>
        <w:jc w:val="both"/>
        <w:rPr>
          <w:sz w:val="24"/>
          <w:szCs w:val="24"/>
        </w:rPr>
      </w:pPr>
      <w:r>
        <w:rPr>
          <w:sz w:val="24"/>
          <w:szCs w:val="24"/>
        </w:rPr>
        <w:t xml:space="preserve">    receiptFile.close(); // Close the file</w:t>
      </w:r>
    </w:p>
    <w:p>
      <w:pPr>
        <w:spacing w:line="360" w:lineRule="auto"/>
        <w:jc w:val="both"/>
        <w:rPr>
          <w:sz w:val="24"/>
          <w:szCs w:val="24"/>
        </w:rPr>
      </w:pPr>
      <w:r>
        <w:rPr>
          <w:sz w:val="24"/>
          <w:szCs w:val="24"/>
        </w:rPr>
        <w:t>}</w:t>
      </w:r>
    </w:p>
    <w:p>
      <w:pPr>
        <w:spacing w:line="360" w:lineRule="auto"/>
        <w:jc w:val="both"/>
        <w:rPr>
          <w:sz w:val="24"/>
          <w:szCs w:val="24"/>
        </w:rPr>
      </w:pPr>
    </w:p>
    <w:p>
      <w:pPr>
        <w:spacing w:line="360" w:lineRule="auto"/>
        <w:jc w:val="both"/>
        <w:rPr>
          <w:sz w:val="24"/>
          <w:szCs w:val="24"/>
        </w:rPr>
      </w:pPr>
      <w:r>
        <w:rPr>
          <w:sz w:val="24"/>
          <w:szCs w:val="24"/>
        </w:rPr>
        <w:t>// Function: Calculate payment</w:t>
      </w:r>
    </w:p>
    <w:p>
      <w:pPr>
        <w:spacing w:line="360" w:lineRule="auto"/>
        <w:jc w:val="both"/>
        <w:rPr>
          <w:sz w:val="24"/>
          <w:szCs w:val="24"/>
        </w:rPr>
      </w:pPr>
      <w:r>
        <w:rPr>
          <w:sz w:val="24"/>
          <w:szCs w:val="24"/>
        </w:rPr>
        <w:t>void handle_payment(double totalAmount, const Drink coffee[], int size) {</w:t>
      </w:r>
    </w:p>
    <w:p>
      <w:pPr>
        <w:spacing w:line="360" w:lineRule="auto"/>
        <w:jc w:val="both"/>
        <w:rPr>
          <w:sz w:val="24"/>
          <w:szCs w:val="24"/>
        </w:rPr>
      </w:pPr>
      <w:r>
        <w:rPr>
          <w:sz w:val="24"/>
          <w:szCs w:val="24"/>
        </w:rPr>
        <w:t xml:space="preserve">    double payment, imbalance = totalAmount;</w:t>
      </w:r>
    </w:p>
    <w:p>
      <w:pPr>
        <w:spacing w:line="360" w:lineRule="auto"/>
        <w:jc w:val="both"/>
        <w:rPr>
          <w:sz w:val="24"/>
          <w:szCs w:val="24"/>
        </w:rPr>
      </w:pPr>
    </w:p>
    <w:p>
      <w:pPr>
        <w:spacing w:line="360" w:lineRule="auto"/>
        <w:jc w:val="both"/>
        <w:rPr>
          <w:sz w:val="24"/>
          <w:szCs w:val="24"/>
        </w:rPr>
      </w:pPr>
      <w:r>
        <w:rPr>
          <w:sz w:val="24"/>
          <w:szCs w:val="24"/>
        </w:rPr>
        <w:t xml:space="preserve">    while (imbalance &gt; 0) {</w:t>
      </w:r>
    </w:p>
    <w:p>
      <w:pPr>
        <w:spacing w:line="360" w:lineRule="auto"/>
        <w:jc w:val="both"/>
        <w:rPr>
          <w:sz w:val="24"/>
          <w:szCs w:val="24"/>
        </w:rPr>
      </w:pPr>
    </w:p>
    <w:p>
      <w:pPr>
        <w:spacing w:line="360" w:lineRule="auto"/>
        <w:jc w:val="both"/>
        <w:rPr>
          <w:sz w:val="24"/>
          <w:szCs w:val="24"/>
        </w:rPr>
      </w:pPr>
      <w:r>
        <w:rPr>
          <w:sz w:val="24"/>
          <w:szCs w:val="24"/>
        </w:rPr>
        <w:t xml:space="preserve">        for (int i = 0; i &lt; size; ++i) {</w:t>
      </w:r>
    </w:p>
    <w:p>
      <w:pPr>
        <w:spacing w:line="360" w:lineRule="auto"/>
        <w:jc w:val="both"/>
        <w:rPr>
          <w:sz w:val="24"/>
          <w:szCs w:val="24"/>
        </w:rPr>
      </w:pPr>
      <w:r>
        <w:rPr>
          <w:sz w:val="24"/>
          <w:szCs w:val="24"/>
        </w:rPr>
        <w:t xml:space="preserve">        if (coffee[i].quantity &gt; 0) {</w:t>
      </w:r>
    </w:p>
    <w:p>
      <w:pPr>
        <w:spacing w:line="360" w:lineRule="auto"/>
        <w:jc w:val="both"/>
        <w:rPr>
          <w:sz w:val="24"/>
          <w:szCs w:val="24"/>
        </w:rPr>
      </w:pPr>
      <w:r>
        <w:rPr>
          <w:sz w:val="24"/>
          <w:szCs w:val="24"/>
        </w:rPr>
        <w:t xml:space="preserve">            cout &lt;&lt; coffee[i].name &lt;&lt; " x" &lt;&lt; coffee[i].quantity &lt;&lt; " = RM" &lt;&lt; fixed &lt;&lt; setprecision(2) &lt;&lt; (coffee[i].price * coffee[i].quantity) &lt;&lt; endl;</w:t>
      </w:r>
    </w:p>
    <w:p>
      <w:pPr>
        <w:spacing w:line="360" w:lineRule="auto"/>
        <w:jc w:val="both"/>
        <w:rPr>
          <w:sz w:val="24"/>
          <w:szCs w:val="24"/>
        </w:rPr>
      </w:pPr>
      <w:r>
        <w:rPr>
          <w:sz w:val="24"/>
          <w:szCs w:val="24"/>
        </w:rPr>
        <w:t xml:space="preserve">        }</w:t>
      </w:r>
    </w:p>
    <w:p>
      <w:pPr>
        <w:spacing w:line="360" w:lineRule="auto"/>
        <w:jc w:val="both"/>
        <w:rPr>
          <w:sz w:val="24"/>
          <w:szCs w:val="24"/>
        </w:rPr>
      </w:pPr>
      <w:r>
        <w:rPr>
          <w:sz w:val="24"/>
          <w:szCs w:val="24"/>
        </w:rPr>
        <w:t xml:space="preserve">    }</w:t>
      </w:r>
    </w:p>
    <w:p>
      <w:pPr>
        <w:spacing w:line="360" w:lineRule="auto"/>
        <w:jc w:val="both"/>
        <w:rPr>
          <w:sz w:val="24"/>
          <w:szCs w:val="24"/>
        </w:rPr>
      </w:pPr>
    </w:p>
    <w:p>
      <w:pPr>
        <w:spacing w:line="360" w:lineRule="auto"/>
        <w:jc w:val="both"/>
        <w:rPr>
          <w:sz w:val="24"/>
          <w:szCs w:val="24"/>
        </w:rPr>
      </w:pPr>
      <w:r>
        <w:rPr>
          <w:sz w:val="24"/>
          <w:szCs w:val="24"/>
        </w:rPr>
        <w:t xml:space="preserve">        cout &lt;&lt; "Enter payment amount RM: ";</w:t>
      </w:r>
    </w:p>
    <w:p>
      <w:pPr>
        <w:spacing w:line="360" w:lineRule="auto"/>
        <w:jc w:val="both"/>
        <w:rPr>
          <w:sz w:val="24"/>
          <w:szCs w:val="24"/>
        </w:rPr>
      </w:pPr>
      <w:r>
        <w:rPr>
          <w:sz w:val="24"/>
          <w:szCs w:val="24"/>
        </w:rPr>
        <w:t xml:space="preserve">        cin &gt;&gt; payment;</w:t>
      </w:r>
    </w:p>
    <w:p>
      <w:pPr>
        <w:spacing w:line="360" w:lineRule="auto"/>
        <w:jc w:val="both"/>
        <w:rPr>
          <w:sz w:val="24"/>
          <w:szCs w:val="24"/>
        </w:rPr>
      </w:pPr>
    </w:p>
    <w:p>
      <w:pPr>
        <w:spacing w:line="360" w:lineRule="auto"/>
        <w:jc w:val="both"/>
        <w:rPr>
          <w:sz w:val="24"/>
          <w:szCs w:val="24"/>
        </w:rPr>
      </w:pPr>
      <w:r>
        <w:rPr>
          <w:sz w:val="24"/>
          <w:szCs w:val="24"/>
        </w:rPr>
        <w:t xml:space="preserve">        if (cin.fail() || payment &lt;= 0) {</w:t>
      </w:r>
    </w:p>
    <w:p>
      <w:pPr>
        <w:spacing w:line="360" w:lineRule="auto"/>
        <w:jc w:val="both"/>
        <w:rPr>
          <w:sz w:val="24"/>
          <w:szCs w:val="24"/>
        </w:rPr>
      </w:pPr>
      <w:r>
        <w:rPr>
          <w:sz w:val="24"/>
          <w:szCs w:val="24"/>
        </w:rPr>
        <w:t xml:space="preserve">            cout &lt;&lt; "Invalid payment, please enter a valid positive amount." &lt;&lt; endl;</w:t>
      </w:r>
    </w:p>
    <w:p>
      <w:pPr>
        <w:spacing w:line="360" w:lineRule="auto"/>
        <w:jc w:val="both"/>
        <w:rPr>
          <w:sz w:val="24"/>
          <w:szCs w:val="24"/>
        </w:rPr>
      </w:pPr>
      <w:r>
        <w:rPr>
          <w:sz w:val="24"/>
          <w:szCs w:val="24"/>
        </w:rPr>
        <w:t xml:space="preserve">            cin.clear(); // Clear the error state flags</w:t>
      </w:r>
    </w:p>
    <w:p>
      <w:pPr>
        <w:spacing w:line="360" w:lineRule="auto"/>
        <w:jc w:val="both"/>
        <w:rPr>
          <w:sz w:val="24"/>
          <w:szCs w:val="24"/>
        </w:rPr>
      </w:pPr>
      <w:r>
        <w:rPr>
          <w:sz w:val="24"/>
          <w:szCs w:val="24"/>
        </w:rPr>
        <w:t xml:space="preserve">            cin.ignore(numeric_limits&lt;streamsize&gt;::max(), '\n'); // Clear the input buffer</w:t>
      </w:r>
    </w:p>
    <w:p>
      <w:pPr>
        <w:spacing w:line="360" w:lineRule="auto"/>
        <w:jc w:val="both"/>
        <w:rPr>
          <w:sz w:val="24"/>
          <w:szCs w:val="24"/>
        </w:rPr>
      </w:pPr>
      <w:r>
        <w:rPr>
          <w:sz w:val="24"/>
          <w:szCs w:val="24"/>
        </w:rPr>
        <w:t xml:space="preserve">        } else {</w:t>
      </w:r>
    </w:p>
    <w:p>
      <w:pPr>
        <w:spacing w:line="360" w:lineRule="auto"/>
        <w:jc w:val="both"/>
        <w:rPr>
          <w:sz w:val="24"/>
          <w:szCs w:val="24"/>
        </w:rPr>
      </w:pPr>
      <w:r>
        <w:rPr>
          <w:sz w:val="24"/>
          <w:szCs w:val="24"/>
        </w:rPr>
        <w:t xml:space="preserve">            imbalance -= payment;</w:t>
      </w:r>
    </w:p>
    <w:p>
      <w:pPr>
        <w:spacing w:line="360" w:lineRule="auto"/>
        <w:jc w:val="both"/>
        <w:rPr>
          <w:sz w:val="24"/>
          <w:szCs w:val="24"/>
        </w:rPr>
      </w:pPr>
      <w:r>
        <w:rPr>
          <w:sz w:val="24"/>
          <w:szCs w:val="24"/>
        </w:rPr>
        <w:t xml:space="preserve">            if (imbalance &gt; 0) {</w:t>
      </w:r>
    </w:p>
    <w:p>
      <w:pPr>
        <w:spacing w:line="360" w:lineRule="auto"/>
        <w:jc w:val="both"/>
        <w:rPr>
          <w:sz w:val="24"/>
          <w:szCs w:val="24"/>
        </w:rPr>
      </w:pPr>
      <w:r>
        <w:rPr>
          <w:sz w:val="24"/>
          <w:szCs w:val="24"/>
        </w:rPr>
        <w:t xml:space="preserve">                cout &lt;&lt; "Insufficient payment! You still have to pay RM" &lt;&lt; fixed &lt;&lt; setprecision(2) &lt;&lt; imbalance &lt;&lt; " in order to purchase your coffee." &lt;&lt; endl;</w:t>
      </w:r>
    </w:p>
    <w:p>
      <w:pPr>
        <w:spacing w:line="360" w:lineRule="auto"/>
        <w:jc w:val="both"/>
        <w:rPr>
          <w:sz w:val="24"/>
          <w:szCs w:val="24"/>
        </w:rPr>
      </w:pPr>
      <w:r>
        <w:rPr>
          <w:sz w:val="24"/>
          <w:szCs w:val="24"/>
        </w:rPr>
        <w:t xml:space="preserve">            }</w:t>
      </w:r>
    </w:p>
    <w:p>
      <w:pPr>
        <w:spacing w:line="360" w:lineRule="auto"/>
        <w:jc w:val="both"/>
        <w:rPr>
          <w:sz w:val="24"/>
          <w:szCs w:val="24"/>
        </w:rPr>
      </w:pPr>
      <w:r>
        <w:rPr>
          <w:sz w:val="24"/>
          <w:szCs w:val="24"/>
        </w:rPr>
        <w:t xml:space="preserve">        }</w:t>
      </w:r>
    </w:p>
    <w:p>
      <w:pPr>
        <w:spacing w:line="360" w:lineRule="auto"/>
        <w:jc w:val="both"/>
        <w:rPr>
          <w:sz w:val="24"/>
          <w:szCs w:val="24"/>
        </w:rPr>
      </w:pPr>
      <w:r>
        <w:rPr>
          <w:sz w:val="24"/>
          <w:szCs w:val="24"/>
        </w:rPr>
        <w:t xml:space="preserve">    }</w:t>
      </w:r>
    </w:p>
    <w:p>
      <w:pPr>
        <w:spacing w:line="360" w:lineRule="auto"/>
        <w:jc w:val="both"/>
        <w:rPr>
          <w:sz w:val="24"/>
          <w:szCs w:val="24"/>
        </w:rPr>
      </w:pPr>
    </w:p>
    <w:p>
      <w:pPr>
        <w:spacing w:line="360" w:lineRule="auto"/>
        <w:jc w:val="both"/>
        <w:rPr>
          <w:sz w:val="24"/>
          <w:szCs w:val="24"/>
        </w:rPr>
      </w:pPr>
      <w:r>
        <w:rPr>
          <w:sz w:val="24"/>
          <w:szCs w:val="24"/>
        </w:rPr>
        <w:t xml:space="preserve">    // Calculate change</w:t>
      </w:r>
    </w:p>
    <w:p>
      <w:pPr>
        <w:spacing w:line="360" w:lineRule="auto"/>
        <w:jc w:val="both"/>
        <w:rPr>
          <w:sz w:val="24"/>
          <w:szCs w:val="24"/>
        </w:rPr>
      </w:pPr>
      <w:r>
        <w:rPr>
          <w:sz w:val="24"/>
          <w:szCs w:val="24"/>
        </w:rPr>
        <w:t xml:space="preserve">    double change = -imbalance;</w:t>
      </w:r>
    </w:p>
    <w:p>
      <w:pPr>
        <w:spacing w:line="360" w:lineRule="auto"/>
        <w:jc w:val="both"/>
        <w:rPr>
          <w:sz w:val="24"/>
          <w:szCs w:val="24"/>
        </w:rPr>
      </w:pPr>
    </w:p>
    <w:p>
      <w:pPr>
        <w:spacing w:line="360" w:lineRule="auto"/>
        <w:jc w:val="both"/>
        <w:rPr>
          <w:sz w:val="24"/>
          <w:szCs w:val="24"/>
        </w:rPr>
      </w:pPr>
      <w:r>
        <w:rPr>
          <w:sz w:val="24"/>
          <w:szCs w:val="24"/>
        </w:rPr>
        <w:t xml:space="preserve">    // Generate receipt from 'Function: print receipt'</w:t>
      </w:r>
    </w:p>
    <w:p>
      <w:pPr>
        <w:spacing w:line="360" w:lineRule="auto"/>
        <w:jc w:val="both"/>
        <w:rPr>
          <w:sz w:val="24"/>
          <w:szCs w:val="24"/>
        </w:rPr>
      </w:pPr>
      <w:r>
        <w:rPr>
          <w:sz w:val="24"/>
          <w:szCs w:val="24"/>
        </w:rPr>
        <w:t xml:space="preserve">    print_receipt(coffee, size, totalAmount, totalAmount - imbalance, change);</w:t>
      </w:r>
    </w:p>
    <w:p>
      <w:pPr>
        <w:spacing w:line="360" w:lineRule="auto"/>
        <w:jc w:val="both"/>
        <w:rPr>
          <w:sz w:val="24"/>
          <w:szCs w:val="24"/>
        </w:rPr>
      </w:pPr>
      <w:r>
        <w:rPr>
          <w:sz w:val="24"/>
          <w:szCs w:val="24"/>
        </w:rPr>
        <w:t>}</w:t>
      </w:r>
    </w:p>
    <w:p>
      <w:pPr>
        <w:spacing w:line="360" w:lineRule="auto"/>
        <w:jc w:val="both"/>
        <w:rPr>
          <w:sz w:val="24"/>
          <w:szCs w:val="24"/>
        </w:rPr>
      </w:pPr>
    </w:p>
    <w:p>
      <w:pPr>
        <w:spacing w:line="360" w:lineRule="auto"/>
        <w:jc w:val="both"/>
        <w:rPr>
          <w:sz w:val="24"/>
          <w:szCs w:val="24"/>
        </w:rPr>
      </w:pPr>
      <w:r>
        <w:rPr>
          <w:sz w:val="24"/>
          <w:szCs w:val="24"/>
        </w:rPr>
        <w:t>// Function: Find a drink by code</w:t>
      </w:r>
    </w:p>
    <w:p>
      <w:pPr>
        <w:spacing w:line="360" w:lineRule="auto"/>
        <w:jc w:val="both"/>
        <w:rPr>
          <w:sz w:val="24"/>
          <w:szCs w:val="24"/>
        </w:rPr>
      </w:pPr>
      <w:r>
        <w:rPr>
          <w:sz w:val="24"/>
          <w:szCs w:val="24"/>
        </w:rPr>
        <w:t>void input_drink_code(Drink coffee[], int size) {</w:t>
      </w:r>
    </w:p>
    <w:p>
      <w:pPr>
        <w:spacing w:line="360" w:lineRule="auto"/>
        <w:jc w:val="both"/>
        <w:rPr>
          <w:sz w:val="24"/>
          <w:szCs w:val="24"/>
        </w:rPr>
      </w:pPr>
      <w:r>
        <w:rPr>
          <w:sz w:val="24"/>
          <w:szCs w:val="24"/>
        </w:rPr>
        <w:t xml:space="preserve">    double totalAmount = 0.0;</w:t>
      </w:r>
    </w:p>
    <w:p>
      <w:pPr>
        <w:spacing w:line="360" w:lineRule="auto"/>
        <w:jc w:val="both"/>
        <w:rPr>
          <w:sz w:val="24"/>
          <w:szCs w:val="24"/>
        </w:rPr>
      </w:pPr>
    </w:p>
    <w:p>
      <w:pPr>
        <w:spacing w:line="360" w:lineRule="auto"/>
        <w:jc w:val="both"/>
        <w:rPr>
          <w:sz w:val="24"/>
          <w:szCs w:val="24"/>
        </w:rPr>
      </w:pPr>
      <w:r>
        <w:rPr>
          <w:sz w:val="24"/>
          <w:szCs w:val="24"/>
        </w:rPr>
        <w:t xml:space="preserve">    do {</w:t>
      </w:r>
    </w:p>
    <w:p>
      <w:pPr>
        <w:spacing w:line="360" w:lineRule="auto"/>
        <w:jc w:val="both"/>
        <w:rPr>
          <w:sz w:val="24"/>
          <w:szCs w:val="24"/>
        </w:rPr>
      </w:pPr>
      <w:r>
        <w:rPr>
          <w:sz w:val="24"/>
          <w:szCs w:val="24"/>
        </w:rPr>
        <w:t xml:space="preserve">        string userCode;</w:t>
      </w:r>
    </w:p>
    <w:p>
      <w:pPr>
        <w:spacing w:line="360" w:lineRule="auto"/>
        <w:jc w:val="both"/>
        <w:rPr>
          <w:sz w:val="24"/>
          <w:szCs w:val="24"/>
        </w:rPr>
      </w:pPr>
      <w:r>
        <w:rPr>
          <w:sz w:val="24"/>
          <w:szCs w:val="24"/>
        </w:rPr>
        <w:t xml:space="preserve">        bool validCode = false;</w:t>
      </w:r>
    </w:p>
    <w:p>
      <w:pPr>
        <w:spacing w:line="360" w:lineRule="auto"/>
        <w:jc w:val="both"/>
        <w:rPr>
          <w:sz w:val="24"/>
          <w:szCs w:val="24"/>
        </w:rPr>
      </w:pPr>
    </w:p>
    <w:p>
      <w:pPr>
        <w:spacing w:line="360" w:lineRule="auto"/>
        <w:jc w:val="both"/>
        <w:rPr>
          <w:sz w:val="24"/>
          <w:szCs w:val="24"/>
        </w:rPr>
      </w:pPr>
      <w:r>
        <w:rPr>
          <w:sz w:val="24"/>
          <w:szCs w:val="24"/>
        </w:rPr>
        <w:t xml:space="preserve">        do {</w:t>
      </w:r>
    </w:p>
    <w:p>
      <w:pPr>
        <w:spacing w:line="360" w:lineRule="auto"/>
        <w:jc w:val="both"/>
        <w:rPr>
          <w:sz w:val="24"/>
          <w:szCs w:val="24"/>
        </w:rPr>
      </w:pPr>
      <w:r>
        <w:rPr>
          <w:sz w:val="24"/>
          <w:szCs w:val="24"/>
        </w:rPr>
        <w:t xml:space="preserve">            cout &lt;&lt; "Enter your coffee by following the menu code:" &lt;&lt; endl;</w:t>
      </w:r>
    </w:p>
    <w:p>
      <w:pPr>
        <w:spacing w:line="360" w:lineRule="auto"/>
        <w:jc w:val="both"/>
        <w:rPr>
          <w:sz w:val="24"/>
          <w:szCs w:val="24"/>
        </w:rPr>
      </w:pPr>
      <w:r>
        <w:rPr>
          <w:sz w:val="24"/>
          <w:szCs w:val="24"/>
        </w:rPr>
        <w:t xml:space="preserve">            cin &gt;&gt; userCode;</w:t>
      </w:r>
    </w:p>
    <w:p>
      <w:pPr>
        <w:spacing w:line="360" w:lineRule="auto"/>
        <w:jc w:val="both"/>
        <w:rPr>
          <w:sz w:val="24"/>
          <w:szCs w:val="24"/>
        </w:rPr>
      </w:pPr>
    </w:p>
    <w:p>
      <w:pPr>
        <w:spacing w:line="360" w:lineRule="auto"/>
        <w:jc w:val="both"/>
        <w:rPr>
          <w:sz w:val="24"/>
          <w:szCs w:val="24"/>
        </w:rPr>
      </w:pPr>
      <w:r>
        <w:rPr>
          <w:sz w:val="24"/>
          <w:szCs w:val="24"/>
        </w:rPr>
        <w:t xml:space="preserve">            for (int i = 0; i &lt; size; ++i) {</w:t>
      </w:r>
    </w:p>
    <w:p>
      <w:pPr>
        <w:spacing w:line="360" w:lineRule="auto"/>
        <w:jc w:val="both"/>
        <w:rPr>
          <w:sz w:val="24"/>
          <w:szCs w:val="24"/>
        </w:rPr>
      </w:pPr>
      <w:r>
        <w:rPr>
          <w:sz w:val="24"/>
          <w:szCs w:val="24"/>
        </w:rPr>
        <w:t xml:space="preserve">                if (coffee[i].code == userCode) {</w:t>
      </w:r>
    </w:p>
    <w:p>
      <w:pPr>
        <w:spacing w:line="360" w:lineRule="auto"/>
        <w:jc w:val="both"/>
        <w:rPr>
          <w:sz w:val="24"/>
          <w:szCs w:val="24"/>
        </w:rPr>
      </w:pPr>
      <w:r>
        <w:rPr>
          <w:sz w:val="24"/>
          <w:szCs w:val="24"/>
        </w:rPr>
        <w:t xml:space="preserve">                    cout &lt;&lt; "You selected " &lt;&lt; coffee[i].name &lt;&lt; " (RM" &lt;&lt; fixed &lt;&lt; setprecision(2) &lt;&lt; coffee[i].price &lt;&lt; ")" &lt;&lt; endl;</w:t>
      </w:r>
    </w:p>
    <w:p>
      <w:pPr>
        <w:spacing w:line="360" w:lineRule="auto"/>
        <w:jc w:val="both"/>
        <w:rPr>
          <w:sz w:val="24"/>
          <w:szCs w:val="24"/>
        </w:rPr>
      </w:pPr>
      <w:r>
        <w:rPr>
          <w:sz w:val="24"/>
          <w:szCs w:val="24"/>
        </w:rPr>
        <w:t xml:space="preserve">                    validCode = true;                 </w:t>
      </w:r>
    </w:p>
    <w:p>
      <w:pPr>
        <w:spacing w:line="360" w:lineRule="auto"/>
        <w:jc w:val="both"/>
        <w:rPr>
          <w:sz w:val="24"/>
          <w:szCs w:val="24"/>
        </w:rPr>
      </w:pPr>
      <w:r>
        <w:rPr>
          <w:sz w:val="24"/>
          <w:szCs w:val="24"/>
        </w:rPr>
        <w:t xml:space="preserve">                    // Ask quantity using 'Function: Get quantity'</w:t>
      </w:r>
    </w:p>
    <w:p>
      <w:pPr>
        <w:spacing w:line="360" w:lineRule="auto"/>
        <w:jc w:val="both"/>
        <w:rPr>
          <w:sz w:val="24"/>
          <w:szCs w:val="24"/>
        </w:rPr>
      </w:pPr>
      <w:r>
        <w:rPr>
          <w:sz w:val="24"/>
          <w:szCs w:val="24"/>
        </w:rPr>
        <w:t xml:space="preserve">                    int quantity = get_quantity();</w:t>
      </w:r>
    </w:p>
    <w:p>
      <w:pPr>
        <w:spacing w:line="360" w:lineRule="auto"/>
        <w:jc w:val="both"/>
        <w:rPr>
          <w:sz w:val="24"/>
          <w:szCs w:val="24"/>
        </w:rPr>
      </w:pPr>
      <w:r>
        <w:rPr>
          <w:sz w:val="24"/>
          <w:szCs w:val="24"/>
        </w:rPr>
        <w:t xml:space="preserve">                    // Calculate total amount</w:t>
      </w:r>
    </w:p>
    <w:p>
      <w:pPr>
        <w:spacing w:line="360" w:lineRule="auto"/>
        <w:jc w:val="both"/>
        <w:rPr>
          <w:sz w:val="24"/>
          <w:szCs w:val="24"/>
        </w:rPr>
      </w:pPr>
      <w:r>
        <w:rPr>
          <w:sz w:val="24"/>
          <w:szCs w:val="24"/>
        </w:rPr>
        <w:t xml:space="preserve">                    totalAmount += coffee[i].price * quantity;</w:t>
      </w:r>
    </w:p>
    <w:p>
      <w:pPr>
        <w:spacing w:line="360" w:lineRule="auto"/>
        <w:jc w:val="both"/>
        <w:rPr>
          <w:sz w:val="24"/>
          <w:szCs w:val="24"/>
        </w:rPr>
      </w:pPr>
      <w:r>
        <w:rPr>
          <w:sz w:val="24"/>
          <w:szCs w:val="24"/>
        </w:rPr>
        <w:t xml:space="preserve">                    // Update quantity in the coffee array</w:t>
      </w:r>
    </w:p>
    <w:p>
      <w:pPr>
        <w:spacing w:line="360" w:lineRule="auto"/>
        <w:jc w:val="both"/>
        <w:rPr>
          <w:sz w:val="24"/>
          <w:szCs w:val="24"/>
        </w:rPr>
      </w:pPr>
      <w:r>
        <w:rPr>
          <w:sz w:val="24"/>
          <w:szCs w:val="24"/>
        </w:rPr>
        <w:t xml:space="preserve">                    coffee[i].quantity += quantity;</w:t>
      </w:r>
    </w:p>
    <w:p>
      <w:pPr>
        <w:spacing w:line="360" w:lineRule="auto"/>
        <w:jc w:val="both"/>
        <w:rPr>
          <w:sz w:val="24"/>
          <w:szCs w:val="24"/>
        </w:rPr>
      </w:pPr>
      <w:r>
        <w:rPr>
          <w:sz w:val="24"/>
          <w:szCs w:val="24"/>
        </w:rPr>
        <w:t xml:space="preserve">                }</w:t>
      </w:r>
    </w:p>
    <w:p>
      <w:pPr>
        <w:spacing w:line="360" w:lineRule="auto"/>
        <w:jc w:val="both"/>
        <w:rPr>
          <w:sz w:val="24"/>
          <w:szCs w:val="24"/>
        </w:rPr>
      </w:pPr>
      <w:r>
        <w:rPr>
          <w:sz w:val="24"/>
          <w:szCs w:val="24"/>
        </w:rPr>
        <w:t xml:space="preserve">            }</w:t>
      </w:r>
    </w:p>
    <w:p>
      <w:pPr>
        <w:spacing w:line="360" w:lineRule="auto"/>
        <w:jc w:val="both"/>
        <w:rPr>
          <w:sz w:val="24"/>
          <w:szCs w:val="24"/>
        </w:rPr>
      </w:pPr>
      <w:r>
        <w:rPr>
          <w:sz w:val="24"/>
          <w:szCs w:val="24"/>
        </w:rPr>
        <w:t xml:space="preserve">            if (!validCode) {</w:t>
      </w:r>
    </w:p>
    <w:p>
      <w:pPr>
        <w:spacing w:line="360" w:lineRule="auto"/>
        <w:jc w:val="both"/>
        <w:rPr>
          <w:sz w:val="24"/>
          <w:szCs w:val="24"/>
        </w:rPr>
      </w:pPr>
      <w:r>
        <w:rPr>
          <w:sz w:val="24"/>
          <w:szCs w:val="24"/>
        </w:rPr>
        <w:t xml:space="preserve">                cout &lt;&lt; "Invalid code, please enter the code by following the menu..." &lt;&lt; endl;</w:t>
      </w:r>
    </w:p>
    <w:p>
      <w:pPr>
        <w:spacing w:line="360" w:lineRule="auto"/>
        <w:jc w:val="both"/>
        <w:rPr>
          <w:sz w:val="24"/>
          <w:szCs w:val="24"/>
        </w:rPr>
      </w:pPr>
      <w:r>
        <w:rPr>
          <w:sz w:val="24"/>
          <w:szCs w:val="24"/>
        </w:rPr>
        <w:t xml:space="preserve">                cin.clear(); //Clear the error state flags</w:t>
      </w:r>
    </w:p>
    <w:p>
      <w:pPr>
        <w:spacing w:line="360" w:lineRule="auto"/>
        <w:jc w:val="both"/>
        <w:rPr>
          <w:sz w:val="24"/>
          <w:szCs w:val="24"/>
        </w:rPr>
      </w:pPr>
      <w:r>
        <w:rPr>
          <w:sz w:val="24"/>
          <w:szCs w:val="24"/>
        </w:rPr>
        <w:t xml:space="preserve">                cin.ignore(numeric_limits&lt;streamsize&gt;::max(), '\n'); // Clear the input buffer</w:t>
      </w:r>
    </w:p>
    <w:p>
      <w:pPr>
        <w:spacing w:line="360" w:lineRule="auto"/>
        <w:jc w:val="both"/>
        <w:rPr>
          <w:sz w:val="24"/>
          <w:szCs w:val="24"/>
        </w:rPr>
      </w:pPr>
      <w:r>
        <w:rPr>
          <w:sz w:val="24"/>
          <w:szCs w:val="24"/>
        </w:rPr>
        <w:t xml:space="preserve">            }</w:t>
      </w:r>
    </w:p>
    <w:p>
      <w:pPr>
        <w:spacing w:line="360" w:lineRule="auto"/>
        <w:jc w:val="both"/>
        <w:rPr>
          <w:sz w:val="24"/>
          <w:szCs w:val="24"/>
        </w:rPr>
      </w:pPr>
      <w:r>
        <w:rPr>
          <w:sz w:val="24"/>
          <w:szCs w:val="24"/>
        </w:rPr>
        <w:t xml:space="preserve">        } while (!validCode);</w:t>
      </w:r>
    </w:p>
    <w:p>
      <w:pPr>
        <w:spacing w:line="360" w:lineRule="auto"/>
        <w:jc w:val="both"/>
        <w:rPr>
          <w:sz w:val="24"/>
          <w:szCs w:val="24"/>
        </w:rPr>
      </w:pPr>
      <w:r>
        <w:rPr>
          <w:sz w:val="24"/>
          <w:szCs w:val="24"/>
        </w:rPr>
        <w:t xml:space="preserve">        // Ask add more items using 'Function: Get more items'</w:t>
      </w:r>
    </w:p>
    <w:p>
      <w:pPr>
        <w:spacing w:line="360" w:lineRule="auto"/>
        <w:jc w:val="both"/>
        <w:rPr>
          <w:sz w:val="24"/>
          <w:szCs w:val="24"/>
        </w:rPr>
      </w:pPr>
      <w:r>
        <w:rPr>
          <w:sz w:val="24"/>
          <w:szCs w:val="24"/>
        </w:rPr>
        <w:t xml:space="preserve">    } while (add_on_items());</w:t>
      </w:r>
    </w:p>
    <w:p>
      <w:pPr>
        <w:spacing w:line="360" w:lineRule="auto"/>
        <w:jc w:val="both"/>
        <w:rPr>
          <w:sz w:val="24"/>
          <w:szCs w:val="24"/>
        </w:rPr>
      </w:pPr>
    </w:p>
    <w:p>
      <w:pPr>
        <w:spacing w:line="360" w:lineRule="auto"/>
        <w:jc w:val="both"/>
        <w:rPr>
          <w:sz w:val="24"/>
          <w:szCs w:val="24"/>
        </w:rPr>
      </w:pPr>
      <w:r>
        <w:rPr>
          <w:sz w:val="24"/>
          <w:szCs w:val="24"/>
        </w:rPr>
        <w:t xml:space="preserve">    cout &lt;&lt; "Total amount is RM: " &lt;&lt; fixed &lt;&lt; setprecision(2) &lt;&lt; totalAmount &lt;&lt; endl;</w:t>
      </w:r>
    </w:p>
    <w:p>
      <w:pPr>
        <w:spacing w:line="360" w:lineRule="auto"/>
        <w:jc w:val="both"/>
        <w:rPr>
          <w:sz w:val="24"/>
          <w:szCs w:val="24"/>
        </w:rPr>
      </w:pPr>
    </w:p>
    <w:p>
      <w:pPr>
        <w:spacing w:line="360" w:lineRule="auto"/>
        <w:jc w:val="both"/>
        <w:rPr>
          <w:sz w:val="24"/>
          <w:szCs w:val="24"/>
        </w:rPr>
      </w:pPr>
      <w:r>
        <w:rPr>
          <w:sz w:val="24"/>
          <w:szCs w:val="24"/>
        </w:rPr>
        <w:t xml:space="preserve">    handle_payment(totalAmount, coffee, size);</w:t>
      </w:r>
    </w:p>
    <w:p>
      <w:pPr>
        <w:spacing w:line="360" w:lineRule="auto"/>
        <w:jc w:val="both"/>
        <w:rPr>
          <w:sz w:val="24"/>
          <w:szCs w:val="24"/>
        </w:rPr>
      </w:pPr>
      <w:r>
        <w:rPr>
          <w:sz w:val="24"/>
          <w:szCs w:val="24"/>
        </w:rPr>
        <w:t>}</w:t>
      </w:r>
    </w:p>
    <w:p>
      <w:pPr>
        <w:spacing w:line="360" w:lineRule="auto"/>
        <w:jc w:val="both"/>
        <w:rPr>
          <w:sz w:val="24"/>
          <w:szCs w:val="24"/>
        </w:rPr>
      </w:pPr>
    </w:p>
    <w:p>
      <w:pPr>
        <w:spacing w:line="360" w:lineRule="auto"/>
        <w:jc w:val="both"/>
        <w:rPr>
          <w:sz w:val="24"/>
          <w:szCs w:val="24"/>
        </w:rPr>
      </w:pPr>
      <w:r>
        <w:rPr>
          <w:sz w:val="24"/>
          <w:szCs w:val="24"/>
        </w:rPr>
        <w:t>int main() {</w:t>
      </w:r>
    </w:p>
    <w:p>
      <w:pPr>
        <w:spacing w:line="360" w:lineRule="auto"/>
        <w:jc w:val="both"/>
        <w:rPr>
          <w:sz w:val="24"/>
          <w:szCs w:val="24"/>
        </w:rPr>
      </w:pPr>
      <w:r>
        <w:rPr>
          <w:sz w:val="24"/>
          <w:szCs w:val="24"/>
        </w:rPr>
        <w:t xml:space="preserve">    Drink coffee[] = {</w:t>
      </w:r>
    </w:p>
    <w:p>
      <w:pPr>
        <w:spacing w:line="360" w:lineRule="auto"/>
        <w:jc w:val="both"/>
        <w:rPr>
          <w:sz w:val="24"/>
          <w:szCs w:val="24"/>
        </w:rPr>
      </w:pPr>
      <w:r>
        <w:rPr>
          <w:sz w:val="24"/>
          <w:szCs w:val="24"/>
        </w:rPr>
        <w:t xml:space="preserve">        {"H1", "Hot-Light Coffee", 5.0},</w:t>
      </w:r>
    </w:p>
    <w:p>
      <w:pPr>
        <w:spacing w:line="360" w:lineRule="auto"/>
        <w:jc w:val="both"/>
        <w:rPr>
          <w:sz w:val="24"/>
          <w:szCs w:val="24"/>
        </w:rPr>
      </w:pPr>
      <w:r>
        <w:rPr>
          <w:sz w:val="24"/>
          <w:szCs w:val="24"/>
        </w:rPr>
        <w:t xml:space="preserve">        {"H2", "Hot-Medium Coffee", 5.0},</w:t>
      </w:r>
    </w:p>
    <w:p>
      <w:pPr>
        <w:spacing w:line="360" w:lineRule="auto"/>
        <w:jc w:val="both"/>
        <w:rPr>
          <w:sz w:val="24"/>
          <w:szCs w:val="24"/>
        </w:rPr>
      </w:pPr>
      <w:r>
        <w:rPr>
          <w:sz w:val="24"/>
          <w:szCs w:val="24"/>
        </w:rPr>
        <w:t xml:space="preserve">        {"H3", "Hot-Dark Coffee", 5.0},</w:t>
      </w:r>
    </w:p>
    <w:p>
      <w:pPr>
        <w:spacing w:line="360" w:lineRule="auto"/>
        <w:jc w:val="both"/>
        <w:rPr>
          <w:sz w:val="24"/>
          <w:szCs w:val="24"/>
        </w:rPr>
      </w:pPr>
      <w:r>
        <w:rPr>
          <w:sz w:val="24"/>
          <w:szCs w:val="24"/>
        </w:rPr>
        <w:t xml:space="preserve">        {"H4", "Hot-Latte", 8.0},</w:t>
      </w:r>
    </w:p>
    <w:p>
      <w:pPr>
        <w:spacing w:line="360" w:lineRule="auto"/>
        <w:jc w:val="both"/>
        <w:rPr>
          <w:sz w:val="24"/>
          <w:szCs w:val="24"/>
        </w:rPr>
      </w:pPr>
      <w:r>
        <w:rPr>
          <w:sz w:val="24"/>
          <w:szCs w:val="24"/>
        </w:rPr>
        <w:t xml:space="preserve">        {"H5", "Hot-Mocha", 10.0},</w:t>
      </w:r>
    </w:p>
    <w:p>
      <w:pPr>
        <w:spacing w:line="360" w:lineRule="auto"/>
        <w:jc w:val="both"/>
        <w:rPr>
          <w:sz w:val="24"/>
          <w:szCs w:val="24"/>
        </w:rPr>
      </w:pPr>
      <w:r>
        <w:rPr>
          <w:sz w:val="24"/>
          <w:szCs w:val="24"/>
        </w:rPr>
        <w:t xml:space="preserve">        </w:t>
      </w:r>
    </w:p>
    <w:p>
      <w:pPr>
        <w:spacing w:line="360" w:lineRule="auto"/>
        <w:jc w:val="both"/>
        <w:rPr>
          <w:sz w:val="24"/>
          <w:szCs w:val="24"/>
        </w:rPr>
      </w:pPr>
      <w:r>
        <w:rPr>
          <w:sz w:val="24"/>
          <w:szCs w:val="24"/>
        </w:rPr>
        <w:t xml:space="preserve">        {"C1", "Ice-Light Coffee", 7.0},</w:t>
      </w:r>
    </w:p>
    <w:p>
      <w:pPr>
        <w:spacing w:line="360" w:lineRule="auto"/>
        <w:jc w:val="both"/>
        <w:rPr>
          <w:sz w:val="24"/>
          <w:szCs w:val="24"/>
        </w:rPr>
      </w:pPr>
      <w:r>
        <w:rPr>
          <w:sz w:val="24"/>
          <w:szCs w:val="24"/>
        </w:rPr>
        <w:t xml:space="preserve">        {"C2", "Ice-Medium Coffee", 7.0},</w:t>
      </w:r>
    </w:p>
    <w:p>
      <w:pPr>
        <w:spacing w:line="360" w:lineRule="auto"/>
        <w:jc w:val="both"/>
        <w:rPr>
          <w:sz w:val="24"/>
          <w:szCs w:val="24"/>
        </w:rPr>
      </w:pPr>
      <w:r>
        <w:rPr>
          <w:sz w:val="24"/>
          <w:szCs w:val="24"/>
        </w:rPr>
        <w:t xml:space="preserve">        {"C3", "Ice-Dark Coffee", 7.0},</w:t>
      </w:r>
    </w:p>
    <w:p>
      <w:pPr>
        <w:spacing w:line="360" w:lineRule="auto"/>
        <w:jc w:val="both"/>
        <w:rPr>
          <w:sz w:val="24"/>
          <w:szCs w:val="24"/>
        </w:rPr>
      </w:pPr>
      <w:r>
        <w:rPr>
          <w:sz w:val="24"/>
          <w:szCs w:val="24"/>
        </w:rPr>
        <w:t xml:space="preserve">        {"C4", "Ice-Latte", 10.0},</w:t>
      </w:r>
    </w:p>
    <w:p>
      <w:pPr>
        <w:spacing w:line="360" w:lineRule="auto"/>
        <w:jc w:val="both"/>
        <w:rPr>
          <w:sz w:val="24"/>
          <w:szCs w:val="24"/>
        </w:rPr>
      </w:pPr>
      <w:r>
        <w:rPr>
          <w:sz w:val="24"/>
          <w:szCs w:val="24"/>
        </w:rPr>
        <w:t xml:space="preserve">        {"C5", "Ice-Mocha", 12.0}</w:t>
      </w:r>
    </w:p>
    <w:p>
      <w:pPr>
        <w:spacing w:line="360" w:lineRule="auto"/>
        <w:jc w:val="both"/>
        <w:rPr>
          <w:sz w:val="24"/>
          <w:szCs w:val="24"/>
        </w:rPr>
      </w:pPr>
      <w:r>
        <w:rPr>
          <w:sz w:val="24"/>
          <w:szCs w:val="24"/>
        </w:rPr>
        <w:t xml:space="preserve">    };</w:t>
      </w:r>
    </w:p>
    <w:p>
      <w:pPr>
        <w:spacing w:line="360" w:lineRule="auto"/>
        <w:jc w:val="both"/>
        <w:rPr>
          <w:sz w:val="24"/>
          <w:szCs w:val="24"/>
        </w:rPr>
      </w:pPr>
    </w:p>
    <w:p>
      <w:pPr>
        <w:spacing w:line="360" w:lineRule="auto"/>
        <w:jc w:val="both"/>
        <w:rPr>
          <w:sz w:val="24"/>
          <w:szCs w:val="24"/>
        </w:rPr>
      </w:pPr>
      <w:r>
        <w:rPr>
          <w:sz w:val="24"/>
          <w:szCs w:val="24"/>
        </w:rPr>
        <w:t xml:space="preserve">    display_coffee_menu(coffee, sizeof(coffee) / sizeof(coffee[0]));</w:t>
      </w:r>
    </w:p>
    <w:p>
      <w:pPr>
        <w:spacing w:line="360" w:lineRule="auto"/>
        <w:jc w:val="both"/>
        <w:rPr>
          <w:sz w:val="24"/>
          <w:szCs w:val="24"/>
        </w:rPr>
      </w:pPr>
      <w:r>
        <w:rPr>
          <w:sz w:val="24"/>
          <w:szCs w:val="24"/>
        </w:rPr>
        <w:t xml:space="preserve">    input_drink_code(coffee, sizeof(coffee) / sizeof(coffee[0]));</w:t>
      </w:r>
    </w:p>
    <w:p>
      <w:pPr>
        <w:spacing w:line="360" w:lineRule="auto"/>
        <w:jc w:val="both"/>
        <w:rPr>
          <w:sz w:val="24"/>
          <w:szCs w:val="24"/>
        </w:rPr>
      </w:pPr>
    </w:p>
    <w:p>
      <w:pPr>
        <w:spacing w:line="360" w:lineRule="auto"/>
        <w:jc w:val="both"/>
        <w:rPr>
          <w:sz w:val="24"/>
          <w:szCs w:val="24"/>
        </w:rPr>
      </w:pPr>
      <w:r>
        <w:rPr>
          <w:sz w:val="24"/>
          <w:szCs w:val="24"/>
        </w:rPr>
        <w:t xml:space="preserve">    return 0;</w:t>
      </w:r>
    </w:p>
    <w:p>
      <w:pPr>
        <w:spacing w:line="360" w:lineRule="auto"/>
        <w:jc w:val="both"/>
        <w:rPr>
          <w:sz w:val="24"/>
          <w:szCs w:val="24"/>
        </w:rPr>
      </w:pPr>
      <w:r>
        <w:rPr>
          <w:sz w:val="24"/>
          <w:szCs w:val="24"/>
        </w:rPr>
        <w:t>}</w:t>
      </w:r>
    </w:p>
    <w:p>
      <w:pPr>
        <w:rPr>
          <w:sz w:val="24"/>
          <w:szCs w:val="24"/>
        </w:rPr>
      </w:pPr>
      <w:r>
        <w:rPr>
          <w:sz w:val="24"/>
          <w:szCs w:val="24"/>
        </w:rPr>
        <w:br w:type="page"/>
      </w:r>
    </w:p>
    <w:p>
      <w:pPr>
        <w:spacing w:line="360" w:lineRule="auto"/>
        <w:jc w:val="both"/>
        <w:rPr>
          <w:b/>
          <w:bCs/>
          <w:sz w:val="24"/>
          <w:szCs w:val="24"/>
          <w:u w:val="single"/>
          <w:lang w:val="en-MY"/>
        </w:rPr>
      </w:pPr>
      <w:r>
        <w:rPr>
          <w:b/>
          <w:bCs/>
          <w:sz w:val="24"/>
          <w:szCs w:val="24"/>
          <w:u w:val="single"/>
          <w:lang w:val="en-MY"/>
        </w:rPr>
        <w:t>SCREENSHOT OUTPUT</w:t>
      </w:r>
    </w:p>
    <w:p>
      <w:pPr>
        <w:spacing w:line="360" w:lineRule="auto"/>
        <w:jc w:val="both"/>
        <w:rPr>
          <w:b/>
          <w:bCs/>
          <w:sz w:val="24"/>
          <w:szCs w:val="24"/>
          <w:u w:val="single"/>
          <w:lang w:val="en-MY"/>
        </w:rPr>
      </w:pPr>
    </w:p>
    <w:p>
      <w:pPr>
        <w:spacing w:line="360" w:lineRule="auto"/>
        <w:jc w:val="both"/>
      </w:pPr>
      <w:r>
        <w:drawing>
          <wp:inline distT="0" distB="0" distL="114300" distR="114300">
            <wp:extent cx="5869940" cy="1692275"/>
            <wp:effectExtent l="0" t="0" r="16510" b="317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25"/>
                    <a:stretch>
                      <a:fillRect/>
                    </a:stretch>
                  </pic:blipFill>
                  <pic:spPr>
                    <a:xfrm>
                      <a:off x="0" y="0"/>
                      <a:ext cx="5869940" cy="1692275"/>
                    </a:xfrm>
                    <a:prstGeom prst="rect">
                      <a:avLst/>
                    </a:prstGeom>
                    <a:noFill/>
                    <a:ln>
                      <a:noFill/>
                    </a:ln>
                  </pic:spPr>
                </pic:pic>
              </a:graphicData>
            </a:graphic>
          </wp:inline>
        </w:drawing>
      </w:r>
    </w:p>
    <w:p>
      <w:pPr>
        <w:spacing w:line="360" w:lineRule="auto"/>
        <w:jc w:val="center"/>
      </w:pPr>
      <w:r>
        <w:t>Figure 4.1</w:t>
      </w:r>
    </w:p>
    <w:p>
      <w:pPr>
        <w:spacing w:line="360" w:lineRule="auto"/>
        <w:ind w:left="120" w:hanging="120" w:hangingChars="50"/>
        <w:rPr>
          <w:sz w:val="24"/>
          <w:szCs w:val="24"/>
        </w:rPr>
      </w:pPr>
      <w:r>
        <w:rPr>
          <w:sz w:val="24"/>
          <w:szCs w:val="24"/>
        </w:rPr>
        <w:t xml:space="preserve">Figure 4.1 display about coffee menu, it display about the code of coffee, the type of coffee and the price of each coffee. User can input the coffee code at below to select the coffee that they want. </w:t>
      </w:r>
    </w:p>
    <w:p>
      <w:pPr>
        <w:spacing w:line="360" w:lineRule="auto"/>
        <w:ind w:left="120" w:hanging="120" w:hangingChars="50"/>
        <w:jc w:val="both"/>
        <w:rPr>
          <w:b/>
          <w:bCs/>
          <w:sz w:val="24"/>
          <w:szCs w:val="24"/>
          <w:u w:val="single"/>
        </w:rPr>
      </w:pPr>
    </w:p>
    <w:p>
      <w:pPr>
        <w:spacing w:line="360" w:lineRule="auto"/>
        <w:ind w:left="110" w:hanging="110" w:hangingChars="50"/>
        <w:jc w:val="both"/>
      </w:pPr>
      <w:r>
        <w:drawing>
          <wp:inline distT="0" distB="0" distL="114300" distR="114300">
            <wp:extent cx="5870575" cy="1734820"/>
            <wp:effectExtent l="0" t="0" r="15875" b="177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26"/>
                    <a:stretch>
                      <a:fillRect/>
                    </a:stretch>
                  </pic:blipFill>
                  <pic:spPr>
                    <a:xfrm>
                      <a:off x="0" y="0"/>
                      <a:ext cx="5870575" cy="1734820"/>
                    </a:xfrm>
                    <a:prstGeom prst="rect">
                      <a:avLst/>
                    </a:prstGeom>
                    <a:noFill/>
                    <a:ln>
                      <a:noFill/>
                    </a:ln>
                  </pic:spPr>
                </pic:pic>
              </a:graphicData>
            </a:graphic>
          </wp:inline>
        </w:drawing>
      </w:r>
    </w:p>
    <w:p>
      <w:pPr>
        <w:spacing w:line="360" w:lineRule="auto"/>
        <w:ind w:left="110" w:hanging="110" w:hangingChars="50"/>
        <w:jc w:val="center"/>
      </w:pPr>
      <w:r>
        <w:t>Figure 4.2</w:t>
      </w:r>
    </w:p>
    <w:p>
      <w:pPr>
        <w:spacing w:line="360" w:lineRule="auto"/>
        <w:ind w:left="120" w:hanging="120" w:hangingChars="50"/>
        <w:jc w:val="both"/>
        <w:rPr>
          <w:sz w:val="24"/>
          <w:szCs w:val="24"/>
        </w:rPr>
      </w:pPr>
      <w:r>
        <w:rPr>
          <w:sz w:val="24"/>
          <w:szCs w:val="24"/>
        </w:rPr>
        <w:t>When user already input the coffee code that they want, the program will start run to another process. First, the program will ask user about the quantity that user select just now. After input the quantity, program will ask user did user need add another coffee or not, if user need add more another coffee, then user need input the word “Y” or “y” to let program loop again  let user input another coffee that they want, if no need add another coffee, then the user need to input the word  “N” or “n” to let program stop looping and let program run it to next step.</w:t>
      </w:r>
    </w:p>
    <w:p>
      <w:pPr>
        <w:rPr>
          <w:sz w:val="24"/>
          <w:szCs w:val="24"/>
        </w:rPr>
      </w:pPr>
      <w:r>
        <w:rPr>
          <w:sz w:val="24"/>
          <w:szCs w:val="24"/>
        </w:rPr>
        <w:br w:type="page"/>
      </w:r>
    </w:p>
    <w:p>
      <w:pPr>
        <w:spacing w:line="360" w:lineRule="auto"/>
        <w:ind w:left="120" w:hanging="120" w:hangingChars="50"/>
        <w:jc w:val="both"/>
        <w:rPr>
          <w:sz w:val="24"/>
          <w:szCs w:val="24"/>
        </w:rPr>
      </w:pPr>
    </w:p>
    <w:p>
      <w:pPr>
        <w:spacing w:line="360" w:lineRule="auto"/>
        <w:ind w:left="110" w:hanging="110" w:hangingChars="50"/>
        <w:jc w:val="both"/>
      </w:pPr>
      <w:r>
        <w:drawing>
          <wp:inline distT="0" distB="0" distL="114300" distR="114300">
            <wp:extent cx="5869940" cy="1106170"/>
            <wp:effectExtent l="0" t="0" r="16510" b="1778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27"/>
                    <a:stretch>
                      <a:fillRect/>
                    </a:stretch>
                  </pic:blipFill>
                  <pic:spPr>
                    <a:xfrm>
                      <a:off x="0" y="0"/>
                      <a:ext cx="5869940" cy="1106170"/>
                    </a:xfrm>
                    <a:prstGeom prst="rect">
                      <a:avLst/>
                    </a:prstGeom>
                    <a:noFill/>
                    <a:ln>
                      <a:noFill/>
                    </a:ln>
                  </pic:spPr>
                </pic:pic>
              </a:graphicData>
            </a:graphic>
          </wp:inline>
        </w:drawing>
      </w:r>
    </w:p>
    <w:p>
      <w:pPr>
        <w:spacing w:line="360" w:lineRule="auto"/>
        <w:ind w:left="120" w:hanging="120" w:hangingChars="50"/>
        <w:jc w:val="center"/>
        <w:rPr>
          <w:sz w:val="24"/>
          <w:szCs w:val="24"/>
        </w:rPr>
      </w:pPr>
      <w:r>
        <w:rPr>
          <w:sz w:val="24"/>
          <w:szCs w:val="24"/>
        </w:rPr>
        <w:t>Figure 4.3</w:t>
      </w:r>
    </w:p>
    <w:p>
      <w:pPr>
        <w:spacing w:line="360" w:lineRule="auto"/>
        <w:ind w:left="120" w:hanging="120" w:hangingChars="50"/>
        <w:jc w:val="both"/>
        <w:rPr>
          <w:sz w:val="24"/>
          <w:szCs w:val="24"/>
        </w:rPr>
      </w:pPr>
      <w:r>
        <w:rPr>
          <w:sz w:val="24"/>
          <w:szCs w:val="24"/>
        </w:rPr>
        <w:t>Figure 4.3 is show about totalAmount calculation and payment details. The program will output the final totalAmount first, the coffee that user select and the coffee quantity that user select will output in next roll. Next step is payment details, when user input value is less than totalAmount, then program will recommend user input the other value. If user input value is more than totalAmount, then program will find the change back and print out receipt in   Figure 4.4.</w:t>
      </w:r>
    </w:p>
    <w:p>
      <w:pPr>
        <w:spacing w:line="360" w:lineRule="auto"/>
        <w:ind w:left="120" w:hanging="120" w:hangingChars="50"/>
        <w:jc w:val="both"/>
        <w:rPr>
          <w:sz w:val="24"/>
          <w:szCs w:val="24"/>
        </w:rPr>
      </w:pPr>
    </w:p>
    <w:p>
      <w:pPr>
        <w:spacing w:line="360" w:lineRule="auto"/>
        <w:ind w:left="110" w:hanging="110" w:hangingChars="50"/>
        <w:jc w:val="both"/>
      </w:pPr>
      <w:r>
        <w:drawing>
          <wp:inline distT="0" distB="0" distL="114300" distR="114300">
            <wp:extent cx="5419725" cy="1695450"/>
            <wp:effectExtent l="0" t="0" r="9525" b="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28"/>
                    <a:stretch>
                      <a:fillRect/>
                    </a:stretch>
                  </pic:blipFill>
                  <pic:spPr>
                    <a:xfrm>
                      <a:off x="0" y="0"/>
                      <a:ext cx="5419725" cy="1695450"/>
                    </a:xfrm>
                    <a:prstGeom prst="rect">
                      <a:avLst/>
                    </a:prstGeom>
                    <a:noFill/>
                    <a:ln>
                      <a:noFill/>
                    </a:ln>
                  </pic:spPr>
                </pic:pic>
              </a:graphicData>
            </a:graphic>
          </wp:inline>
        </w:drawing>
      </w:r>
    </w:p>
    <w:p>
      <w:pPr>
        <w:spacing w:line="360" w:lineRule="auto"/>
        <w:ind w:left="120" w:hanging="120" w:hangingChars="50"/>
        <w:jc w:val="center"/>
        <w:rPr>
          <w:sz w:val="24"/>
          <w:szCs w:val="24"/>
        </w:rPr>
      </w:pPr>
      <w:r>
        <w:rPr>
          <w:sz w:val="24"/>
          <w:szCs w:val="24"/>
        </w:rPr>
        <w:t>Figure 4.4</w:t>
      </w:r>
    </w:p>
    <w:p>
      <w:pPr>
        <w:spacing w:line="360" w:lineRule="auto"/>
        <w:ind w:left="120" w:hanging="120" w:hangingChars="50"/>
        <w:jc w:val="both"/>
        <w:rPr>
          <w:b/>
          <w:bCs/>
          <w:sz w:val="24"/>
          <w:szCs w:val="24"/>
          <w:u w:val="single"/>
        </w:rPr>
      </w:pPr>
      <w:r>
        <w:rPr>
          <w:b/>
          <w:bCs/>
          <w:sz w:val="24"/>
          <w:szCs w:val="24"/>
          <w:u w:val="single"/>
        </w:rPr>
        <w:t>Figure 4.4 is show about receipt. Receipt will print out the current local time and date first, then program will print out the coffee details that user select just now. Program will also print out the payments details at below.</w:t>
      </w:r>
      <w:r>
        <w:rPr>
          <w:b/>
          <w:bCs/>
          <w:sz w:val="24"/>
          <w:szCs w:val="24"/>
          <w:u w:val="single"/>
        </w:rPr>
        <w:br w:type="page"/>
      </w:r>
      <w:r>
        <w:rPr>
          <w:b/>
          <w:bCs/>
          <w:sz w:val="24"/>
          <w:szCs w:val="24"/>
          <w:u w:val="single"/>
        </w:rPr>
        <w:t>SUMMARY</w:t>
      </w:r>
    </w:p>
    <w:p>
      <w:pPr>
        <w:spacing w:line="360" w:lineRule="auto"/>
        <w:rPr>
          <w:b/>
          <w:bCs/>
          <w:sz w:val="24"/>
          <w:szCs w:val="24"/>
          <w:u w:val="single"/>
        </w:rPr>
      </w:pPr>
    </w:p>
    <w:p>
      <w:pPr>
        <w:widowControl/>
        <w:spacing w:line="360" w:lineRule="auto"/>
        <w:rPr>
          <w:sz w:val="24"/>
          <w:szCs w:val="24"/>
        </w:rPr>
      </w:pPr>
      <w:r>
        <w:rPr>
          <w:rFonts w:eastAsia="SimSun"/>
          <w:sz w:val="24"/>
          <w:szCs w:val="24"/>
          <w:lang w:eastAsia="zh-CN" w:bidi="ar"/>
        </w:rPr>
        <w:t xml:space="preserve">We came to the realization that there are still a great deal of codes that we need to understand and explore after finishing the assignment that our instructor had given us. Through this research, we have gained an awareness of the infinite possibilities of codes and their practical applications in everyday life. We have studied numerous coding examples and tutorials during our hands-on lessons, and this has been included into our project. Some of the codes were difficult for us to understand during our investigation, but with perseverance and effort, we were able to use the codes correctly to solve the mistakes. When we implemented the functions, designs, arrays, and receipt codes, a great deal of new information was introduced. </w:t>
      </w:r>
      <w:r>
        <w:rPr>
          <w:rFonts w:eastAsia="SimSun"/>
          <w:sz w:val="24"/>
          <w:szCs w:val="24"/>
          <w:lang w:eastAsia="zh-CN"/>
        </w:rPr>
        <w:t>We had come up with a lot of designs for our project and finally settled on one.</w:t>
      </w:r>
    </w:p>
    <w:p>
      <w:pPr>
        <w:spacing w:line="360" w:lineRule="auto"/>
        <w:rPr>
          <w:sz w:val="24"/>
          <w:szCs w:val="24"/>
        </w:rPr>
      </w:pPr>
    </w:p>
    <w:p>
      <w:pPr>
        <w:widowControl/>
        <w:spacing w:line="360" w:lineRule="auto"/>
        <w:rPr>
          <w:sz w:val="24"/>
          <w:szCs w:val="24"/>
        </w:rPr>
      </w:pPr>
      <w:r>
        <w:rPr>
          <w:rFonts w:eastAsia="SimSun"/>
          <w:sz w:val="24"/>
          <w:szCs w:val="24"/>
          <w:lang w:eastAsia="zh-CN" w:bidi="ar"/>
        </w:rPr>
        <w:t xml:space="preserve">We had no idea that programming would be as difficult as it is, and as a result, we greatly respect and admire those that work in this field. Hopefully, one day, we will be able to become experts in this Even though we are still novices, we were able to do this with the assistance of W3School, YouTube, and the guidance of our older peers. </w:t>
      </w:r>
      <w:r>
        <w:rPr>
          <w:rFonts w:eastAsia="SimSun"/>
          <w:sz w:val="24"/>
          <w:szCs w:val="24"/>
          <w:lang w:eastAsia="zh-CN" w:bidi="ar"/>
        </w:rPr>
        <w:br w:type="textWrapping"/>
      </w:r>
      <w:r>
        <w:rPr>
          <w:rFonts w:eastAsia="SimSun"/>
          <w:sz w:val="24"/>
          <w:szCs w:val="24"/>
          <w:lang w:eastAsia="zh-CN" w:bidi="ar"/>
        </w:rPr>
        <w:br w:type="textWrapping"/>
      </w:r>
      <w:r>
        <w:rPr>
          <w:rFonts w:eastAsia="SimSun"/>
          <w:sz w:val="24"/>
          <w:szCs w:val="24"/>
          <w:lang w:eastAsia="zh-CN" w:bidi="ar"/>
        </w:rPr>
        <w:t xml:space="preserve">We are happy that, despite having several conversations, we can finish our job on schedule. A few essential elements for accomplishing this task would be effective group collaboration and understanding when one another is unable to complete a task on schedule. </w:t>
      </w:r>
      <w:r>
        <w:rPr>
          <w:rFonts w:eastAsia="SimSun"/>
          <w:sz w:val="24"/>
          <w:szCs w:val="24"/>
          <w:lang w:eastAsia="zh-CN"/>
        </w:rPr>
        <w:t>As long as we have the dedication to learn, we know we will succeed in the near future.</w:t>
      </w:r>
    </w:p>
    <w:p>
      <w:pPr>
        <w:spacing w:line="360" w:lineRule="auto"/>
        <w:rPr>
          <w:sz w:val="24"/>
          <w:szCs w:val="24"/>
        </w:rPr>
      </w:pPr>
    </w:p>
    <w:sectPr>
      <w:pgSz w:w="11910" w:h="16840"/>
      <w:pgMar w:top="1440" w:right="1320" w:bottom="900" w:left="1340" w:header="344" w:footer="713"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ind w:left="0" w:firstLine="0"/>
      <w:rPr>
        <w:sz w:val="20"/>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AJRcE8bAgAAVAQAAA4A&#10;AAAAAAAAAQAgAAAAHwEAAGRycy9lMm9Eb2MueG1sUEsFBgAAAAAGAAYAWQEAAKwFA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w:t>
                    </w:r>
                    <w:r>
                      <w:fldChar w:fldCharType="end"/>
                    </w:r>
                  </w:p>
                </w:txbxContent>
              </v:textbox>
            </v:shape>
          </w:pict>
        </mc:Fallback>
      </mc:AlternateContent>
    </w:r>
    <w:r>
      <w:pict>
        <v:shape id="_x0000_s1026" o:spid="_x0000_s1026" o:spt="202" type="#_x0000_t202" style="position:absolute;left:0pt;margin-left:89pt;margin-top:795.4pt;height:12pt;width:137.65pt;mso-position-horizontal-relative:page;mso-position-vertical-relative:page;z-index:-251654144;mso-width-relative:page;mso-height-relative:page;" filled="f" stroked="f" coordsize="21600,21600">
          <v:path/>
          <v:fill on="f" focussize="0,0"/>
          <v:stroke on="f" joinstyle="miter"/>
          <v:imagedata o:title=""/>
          <o:lock v:ext="edit"/>
          <v:textbox inset="0mm,0mm,0mm,0mm">
            <w:txbxContent>
              <w:p>
                <w:pPr>
                  <w:spacing w:line="223" w:lineRule="exact"/>
                  <w:ind w:left="20"/>
                  <w:rPr>
                    <w:rFonts w:ascii="Calibri"/>
                    <w:sz w:val="20"/>
                  </w:rPr>
                </w:pPr>
                <w:r>
                  <w:rPr>
                    <w:rFonts w:ascii="Calibri"/>
                    <w:sz w:val="20"/>
                  </w:rPr>
                  <w:t>INTI</w:t>
                </w:r>
                <w:r>
                  <w:rPr>
                    <w:rFonts w:ascii="Calibri"/>
                    <w:spacing w:val="-4"/>
                    <w:sz w:val="20"/>
                  </w:rPr>
                  <w:t xml:space="preserve"> </w:t>
                </w:r>
                <w:r>
                  <w:rPr>
                    <w:rFonts w:ascii="Calibri"/>
                    <w:sz w:val="20"/>
                  </w:rPr>
                  <w:t>International</w:t>
                </w:r>
                <w:r>
                  <w:rPr>
                    <w:rFonts w:ascii="Calibri"/>
                    <w:spacing w:val="-3"/>
                    <w:sz w:val="20"/>
                  </w:rPr>
                  <w:t xml:space="preserve"> </w:t>
                </w:r>
                <w:r>
                  <w:rPr>
                    <w:rFonts w:ascii="Calibri"/>
                    <w:sz w:val="20"/>
                  </w:rPr>
                  <w:t>College</w:t>
                </w:r>
                <w:r>
                  <w:rPr>
                    <w:rFonts w:ascii="Calibri"/>
                    <w:spacing w:val="-4"/>
                    <w:sz w:val="20"/>
                  </w:rPr>
                  <w:t xml:space="preserve"> </w:t>
                </w:r>
                <w:r>
                  <w:rPr>
                    <w:rFonts w:ascii="Calibri"/>
                    <w:sz w:val="20"/>
                  </w:rPr>
                  <w:t>Subang</w:t>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ind w:left="0" w:firstLine="0"/>
      <w:rPr>
        <w:sz w:val="20"/>
      </w:rPr>
    </w:pPr>
    <w:r>
      <w:drawing>
        <wp:anchor distT="0" distB="0" distL="0" distR="0" simplePos="0" relativeHeight="251659264" behindDoc="1" locked="0" layoutInCell="1" allowOverlap="1">
          <wp:simplePos x="0" y="0"/>
          <wp:positionH relativeFrom="page">
            <wp:posOffset>101600</wp:posOffset>
          </wp:positionH>
          <wp:positionV relativeFrom="page">
            <wp:posOffset>217805</wp:posOffset>
          </wp:positionV>
          <wp:extent cx="834390" cy="66738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1" cstate="print"/>
                  <a:stretch>
                    <a:fillRect/>
                  </a:stretch>
                </pic:blipFill>
                <pic:spPr>
                  <a:xfrm>
                    <a:off x="0" y="0"/>
                    <a:ext cx="834263" cy="667384"/>
                  </a:xfrm>
                  <a:prstGeom prst="rect">
                    <a:avLst/>
                  </a:prstGeom>
                </pic:spPr>
              </pic:pic>
            </a:graphicData>
          </a:graphic>
        </wp:anchor>
      </w:drawing>
    </w:r>
    <w:r>
      <w:pict>
        <v:shape id="_x0000_s1025" o:spid="_x0000_s1025" o:spt="202" type="#_x0000_t202" style="position:absolute;left:0pt;margin-left:74pt;margin-top:44.35pt;height:16.5pt;width:469.5pt;mso-position-horizontal-relative:page;mso-position-vertical-relative:page;z-index:-251655168;mso-width-relative:page;mso-height-relative:page;" filled="f" stroked="f" coordsize="21600,21600">
          <v:path/>
          <v:fill on="f" focussize="0,0"/>
          <v:stroke on="f" joinstyle="miter"/>
          <v:imagedata o:title=""/>
          <o:lock v:ext="edit"/>
          <v:textbox inset="0mm,0mm,0mm,0mm">
            <w:txbxContent>
              <w:p>
                <w:pPr>
                  <w:tabs>
                    <w:tab w:val="left" w:pos="9369"/>
                  </w:tabs>
                  <w:spacing w:before="10"/>
                  <w:ind w:left="20"/>
                  <w:rPr>
                    <w:rFonts w:ascii="Arial"/>
                    <w:b/>
                    <w:sz w:val="26"/>
                  </w:rPr>
                </w:pPr>
                <w:r>
                  <w:rPr>
                    <w:rFonts w:ascii="Arial"/>
                    <w:b/>
                    <w:sz w:val="26"/>
                    <w:u w:val="thick"/>
                  </w:rPr>
                  <w:t>SCHOOL</w:t>
                </w:r>
                <w:r>
                  <w:rPr>
                    <w:rFonts w:ascii="Arial"/>
                    <w:b/>
                    <w:spacing w:val="-1"/>
                    <w:sz w:val="26"/>
                    <w:u w:val="thick"/>
                  </w:rPr>
                  <w:t xml:space="preserve"> </w:t>
                </w:r>
                <w:r>
                  <w:rPr>
                    <w:rFonts w:ascii="Arial"/>
                    <w:b/>
                    <w:sz w:val="26"/>
                    <w:u w:val="thick"/>
                  </w:rPr>
                  <w:t>OF</w:t>
                </w:r>
                <w:r>
                  <w:rPr>
                    <w:rFonts w:ascii="Arial"/>
                    <w:b/>
                    <w:spacing w:val="-1"/>
                    <w:sz w:val="26"/>
                    <w:u w:val="thick"/>
                  </w:rPr>
                  <w:t xml:space="preserve"> </w:t>
                </w:r>
                <w:r>
                  <w:rPr>
                    <w:rFonts w:ascii="Arial"/>
                    <w:b/>
                    <w:sz w:val="26"/>
                    <w:u w:val="thick"/>
                  </w:rPr>
                  <w:t>COMPUTING</w:t>
                </w:r>
                <w:r>
                  <w:rPr>
                    <w:rFonts w:ascii="Arial"/>
                    <w:b/>
                    <w:sz w:val="26"/>
                    <w:u w:val="thick"/>
                  </w:rPr>
                  <w:tab/>
                </w:r>
              </w:p>
            </w:txbxContent>
          </v:textbox>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6B206D"/>
    <w:multiLevelType w:val="singleLevel"/>
    <w:tmpl w:val="856B206D"/>
    <w:lvl w:ilvl="0" w:tentative="0">
      <w:start w:val="1"/>
      <w:numFmt w:val="decimal"/>
      <w:suff w:val="space"/>
      <w:lvlText w:val="%1."/>
      <w:lvlJc w:val="left"/>
    </w:lvl>
  </w:abstractNum>
  <w:abstractNum w:abstractNumId="1">
    <w:nsid w:val="87148A0C"/>
    <w:multiLevelType w:val="singleLevel"/>
    <w:tmpl w:val="87148A0C"/>
    <w:lvl w:ilvl="0" w:tentative="0">
      <w:start w:val="1"/>
      <w:numFmt w:val="decimal"/>
      <w:suff w:val="space"/>
      <w:lvlText w:val="%1."/>
      <w:lvlJc w:val="left"/>
    </w:lvl>
  </w:abstractNum>
  <w:abstractNum w:abstractNumId="2">
    <w:nsid w:val="B5E306ED"/>
    <w:multiLevelType w:val="multilevel"/>
    <w:tmpl w:val="B5E306ED"/>
    <w:lvl w:ilvl="0" w:tentative="0">
      <w:start w:val="1"/>
      <w:numFmt w:val="decimal"/>
      <w:lvlText w:val="%1."/>
      <w:lvlJc w:val="left"/>
      <w:pPr>
        <w:ind w:left="820" w:hanging="360"/>
      </w:pPr>
      <w:rPr>
        <w:rFonts w:hint="default" w:ascii="Times New Roman" w:hAnsi="Times New Roman" w:eastAsia="Times New Roman" w:cs="Times New Roman"/>
        <w:w w:val="100"/>
        <w:sz w:val="24"/>
        <w:szCs w:val="24"/>
        <w:lang w:val="en-US" w:eastAsia="en-US" w:bidi="ar-SA"/>
      </w:rPr>
    </w:lvl>
    <w:lvl w:ilvl="1" w:tentative="0">
      <w:start w:val="0"/>
      <w:numFmt w:val="bullet"/>
      <w:lvlText w:val="•"/>
      <w:lvlJc w:val="left"/>
      <w:pPr>
        <w:ind w:left="1662" w:hanging="360"/>
      </w:pPr>
      <w:rPr>
        <w:rFonts w:hint="default"/>
        <w:lang w:val="en-US" w:eastAsia="en-US" w:bidi="ar-SA"/>
      </w:rPr>
    </w:lvl>
    <w:lvl w:ilvl="2" w:tentative="0">
      <w:start w:val="0"/>
      <w:numFmt w:val="bullet"/>
      <w:lvlText w:val="•"/>
      <w:lvlJc w:val="left"/>
      <w:pPr>
        <w:ind w:left="2505" w:hanging="360"/>
      </w:pPr>
      <w:rPr>
        <w:rFonts w:hint="default"/>
        <w:lang w:val="en-US" w:eastAsia="en-US" w:bidi="ar-SA"/>
      </w:rPr>
    </w:lvl>
    <w:lvl w:ilvl="3" w:tentative="0">
      <w:start w:val="0"/>
      <w:numFmt w:val="bullet"/>
      <w:lvlText w:val="•"/>
      <w:lvlJc w:val="left"/>
      <w:pPr>
        <w:ind w:left="3347" w:hanging="360"/>
      </w:pPr>
      <w:rPr>
        <w:rFonts w:hint="default"/>
        <w:lang w:val="en-US" w:eastAsia="en-US" w:bidi="ar-SA"/>
      </w:rPr>
    </w:lvl>
    <w:lvl w:ilvl="4" w:tentative="0">
      <w:start w:val="0"/>
      <w:numFmt w:val="bullet"/>
      <w:lvlText w:val="•"/>
      <w:lvlJc w:val="left"/>
      <w:pPr>
        <w:ind w:left="4190" w:hanging="360"/>
      </w:pPr>
      <w:rPr>
        <w:rFonts w:hint="default"/>
        <w:lang w:val="en-US" w:eastAsia="en-US" w:bidi="ar-SA"/>
      </w:rPr>
    </w:lvl>
    <w:lvl w:ilvl="5" w:tentative="0">
      <w:start w:val="0"/>
      <w:numFmt w:val="bullet"/>
      <w:lvlText w:val="•"/>
      <w:lvlJc w:val="left"/>
      <w:pPr>
        <w:ind w:left="5033" w:hanging="360"/>
      </w:pPr>
      <w:rPr>
        <w:rFonts w:hint="default"/>
        <w:lang w:val="en-US" w:eastAsia="en-US" w:bidi="ar-SA"/>
      </w:rPr>
    </w:lvl>
    <w:lvl w:ilvl="6" w:tentative="0">
      <w:start w:val="0"/>
      <w:numFmt w:val="bullet"/>
      <w:lvlText w:val="•"/>
      <w:lvlJc w:val="left"/>
      <w:pPr>
        <w:ind w:left="5875" w:hanging="360"/>
      </w:pPr>
      <w:rPr>
        <w:rFonts w:hint="default"/>
        <w:lang w:val="en-US" w:eastAsia="en-US" w:bidi="ar-SA"/>
      </w:rPr>
    </w:lvl>
    <w:lvl w:ilvl="7" w:tentative="0">
      <w:start w:val="0"/>
      <w:numFmt w:val="bullet"/>
      <w:lvlText w:val="•"/>
      <w:lvlJc w:val="left"/>
      <w:pPr>
        <w:ind w:left="6718" w:hanging="360"/>
      </w:pPr>
      <w:rPr>
        <w:rFonts w:hint="default"/>
        <w:lang w:val="en-US" w:eastAsia="en-US" w:bidi="ar-SA"/>
      </w:rPr>
    </w:lvl>
    <w:lvl w:ilvl="8" w:tentative="0">
      <w:start w:val="0"/>
      <w:numFmt w:val="bullet"/>
      <w:lvlText w:val="•"/>
      <w:lvlJc w:val="left"/>
      <w:pPr>
        <w:ind w:left="7561" w:hanging="360"/>
      </w:pPr>
      <w:rPr>
        <w:rFonts w:hint="default"/>
        <w:lang w:val="en-US" w:eastAsia="en-US" w:bidi="ar-SA"/>
      </w:rPr>
    </w:lvl>
  </w:abstractNum>
  <w:abstractNum w:abstractNumId="3">
    <w:nsid w:val="BF205925"/>
    <w:multiLevelType w:val="multilevel"/>
    <w:tmpl w:val="BF205925"/>
    <w:lvl w:ilvl="0" w:tentative="0">
      <w:start w:val="1"/>
      <w:numFmt w:val="decimal"/>
      <w:lvlText w:val="%1."/>
      <w:lvlJc w:val="left"/>
      <w:pPr>
        <w:ind w:left="820" w:hanging="360"/>
      </w:pPr>
      <w:rPr>
        <w:rFonts w:hint="default" w:ascii="Times New Roman" w:hAnsi="Times New Roman" w:eastAsia="Times New Roman" w:cs="Times New Roman"/>
        <w:w w:val="100"/>
        <w:sz w:val="24"/>
        <w:szCs w:val="24"/>
        <w:lang w:val="en-US" w:eastAsia="en-US" w:bidi="ar-SA"/>
      </w:rPr>
    </w:lvl>
    <w:lvl w:ilvl="1" w:tentative="0">
      <w:start w:val="0"/>
      <w:numFmt w:val="bullet"/>
      <w:lvlText w:val="•"/>
      <w:lvlJc w:val="left"/>
      <w:pPr>
        <w:ind w:left="1662" w:hanging="360"/>
      </w:pPr>
      <w:rPr>
        <w:rFonts w:hint="default"/>
        <w:lang w:val="en-US" w:eastAsia="en-US" w:bidi="ar-SA"/>
      </w:rPr>
    </w:lvl>
    <w:lvl w:ilvl="2" w:tentative="0">
      <w:start w:val="0"/>
      <w:numFmt w:val="bullet"/>
      <w:lvlText w:val="•"/>
      <w:lvlJc w:val="left"/>
      <w:pPr>
        <w:ind w:left="2505" w:hanging="360"/>
      </w:pPr>
      <w:rPr>
        <w:rFonts w:hint="default"/>
        <w:lang w:val="en-US" w:eastAsia="en-US" w:bidi="ar-SA"/>
      </w:rPr>
    </w:lvl>
    <w:lvl w:ilvl="3" w:tentative="0">
      <w:start w:val="0"/>
      <w:numFmt w:val="bullet"/>
      <w:lvlText w:val="•"/>
      <w:lvlJc w:val="left"/>
      <w:pPr>
        <w:ind w:left="3347" w:hanging="360"/>
      </w:pPr>
      <w:rPr>
        <w:rFonts w:hint="default"/>
        <w:lang w:val="en-US" w:eastAsia="en-US" w:bidi="ar-SA"/>
      </w:rPr>
    </w:lvl>
    <w:lvl w:ilvl="4" w:tentative="0">
      <w:start w:val="0"/>
      <w:numFmt w:val="bullet"/>
      <w:lvlText w:val="•"/>
      <w:lvlJc w:val="left"/>
      <w:pPr>
        <w:ind w:left="4190" w:hanging="360"/>
      </w:pPr>
      <w:rPr>
        <w:rFonts w:hint="default"/>
        <w:lang w:val="en-US" w:eastAsia="en-US" w:bidi="ar-SA"/>
      </w:rPr>
    </w:lvl>
    <w:lvl w:ilvl="5" w:tentative="0">
      <w:start w:val="0"/>
      <w:numFmt w:val="bullet"/>
      <w:lvlText w:val="•"/>
      <w:lvlJc w:val="left"/>
      <w:pPr>
        <w:ind w:left="5033" w:hanging="360"/>
      </w:pPr>
      <w:rPr>
        <w:rFonts w:hint="default"/>
        <w:lang w:val="en-US" w:eastAsia="en-US" w:bidi="ar-SA"/>
      </w:rPr>
    </w:lvl>
    <w:lvl w:ilvl="6" w:tentative="0">
      <w:start w:val="0"/>
      <w:numFmt w:val="bullet"/>
      <w:lvlText w:val="•"/>
      <w:lvlJc w:val="left"/>
      <w:pPr>
        <w:ind w:left="5875" w:hanging="360"/>
      </w:pPr>
      <w:rPr>
        <w:rFonts w:hint="default"/>
        <w:lang w:val="en-US" w:eastAsia="en-US" w:bidi="ar-SA"/>
      </w:rPr>
    </w:lvl>
    <w:lvl w:ilvl="7" w:tentative="0">
      <w:start w:val="0"/>
      <w:numFmt w:val="bullet"/>
      <w:lvlText w:val="•"/>
      <w:lvlJc w:val="left"/>
      <w:pPr>
        <w:ind w:left="6718" w:hanging="360"/>
      </w:pPr>
      <w:rPr>
        <w:rFonts w:hint="default"/>
        <w:lang w:val="en-US" w:eastAsia="en-US" w:bidi="ar-SA"/>
      </w:rPr>
    </w:lvl>
    <w:lvl w:ilvl="8" w:tentative="0">
      <w:start w:val="0"/>
      <w:numFmt w:val="bullet"/>
      <w:lvlText w:val="•"/>
      <w:lvlJc w:val="left"/>
      <w:pPr>
        <w:ind w:left="7561" w:hanging="360"/>
      </w:pPr>
      <w:rPr>
        <w:rFonts w:hint="default"/>
        <w:lang w:val="en-US" w:eastAsia="en-US" w:bidi="ar-SA"/>
      </w:rPr>
    </w:lvl>
  </w:abstractNum>
  <w:abstractNum w:abstractNumId="4">
    <w:nsid w:val="CF092B84"/>
    <w:multiLevelType w:val="multilevel"/>
    <w:tmpl w:val="CF092B84"/>
    <w:lvl w:ilvl="0" w:tentative="0">
      <w:start w:val="1"/>
      <w:numFmt w:val="decimal"/>
      <w:lvlText w:val="%1."/>
      <w:lvlJc w:val="left"/>
      <w:pPr>
        <w:ind w:left="820" w:hanging="360"/>
      </w:pPr>
      <w:rPr>
        <w:rFonts w:hint="default" w:ascii="Times New Roman" w:hAnsi="Times New Roman" w:eastAsia="Times New Roman" w:cs="Times New Roman"/>
        <w:w w:val="100"/>
        <w:sz w:val="24"/>
        <w:szCs w:val="24"/>
        <w:lang w:val="en-US" w:eastAsia="en-US" w:bidi="ar-SA"/>
      </w:rPr>
    </w:lvl>
    <w:lvl w:ilvl="1" w:tentative="0">
      <w:start w:val="0"/>
      <w:numFmt w:val="bullet"/>
      <w:lvlText w:val="•"/>
      <w:lvlJc w:val="left"/>
      <w:pPr>
        <w:ind w:left="1662" w:hanging="360"/>
      </w:pPr>
      <w:rPr>
        <w:rFonts w:hint="default"/>
        <w:lang w:val="en-US" w:eastAsia="en-US" w:bidi="ar-SA"/>
      </w:rPr>
    </w:lvl>
    <w:lvl w:ilvl="2" w:tentative="0">
      <w:start w:val="0"/>
      <w:numFmt w:val="bullet"/>
      <w:lvlText w:val="•"/>
      <w:lvlJc w:val="left"/>
      <w:pPr>
        <w:ind w:left="2505" w:hanging="360"/>
      </w:pPr>
      <w:rPr>
        <w:rFonts w:hint="default"/>
        <w:lang w:val="en-US" w:eastAsia="en-US" w:bidi="ar-SA"/>
      </w:rPr>
    </w:lvl>
    <w:lvl w:ilvl="3" w:tentative="0">
      <w:start w:val="0"/>
      <w:numFmt w:val="bullet"/>
      <w:lvlText w:val="•"/>
      <w:lvlJc w:val="left"/>
      <w:pPr>
        <w:ind w:left="3347" w:hanging="360"/>
      </w:pPr>
      <w:rPr>
        <w:rFonts w:hint="default"/>
        <w:lang w:val="en-US" w:eastAsia="en-US" w:bidi="ar-SA"/>
      </w:rPr>
    </w:lvl>
    <w:lvl w:ilvl="4" w:tentative="0">
      <w:start w:val="0"/>
      <w:numFmt w:val="bullet"/>
      <w:lvlText w:val="•"/>
      <w:lvlJc w:val="left"/>
      <w:pPr>
        <w:ind w:left="4190" w:hanging="360"/>
      </w:pPr>
      <w:rPr>
        <w:rFonts w:hint="default"/>
        <w:lang w:val="en-US" w:eastAsia="en-US" w:bidi="ar-SA"/>
      </w:rPr>
    </w:lvl>
    <w:lvl w:ilvl="5" w:tentative="0">
      <w:start w:val="0"/>
      <w:numFmt w:val="bullet"/>
      <w:lvlText w:val="•"/>
      <w:lvlJc w:val="left"/>
      <w:pPr>
        <w:ind w:left="5033" w:hanging="360"/>
      </w:pPr>
      <w:rPr>
        <w:rFonts w:hint="default"/>
        <w:lang w:val="en-US" w:eastAsia="en-US" w:bidi="ar-SA"/>
      </w:rPr>
    </w:lvl>
    <w:lvl w:ilvl="6" w:tentative="0">
      <w:start w:val="0"/>
      <w:numFmt w:val="bullet"/>
      <w:lvlText w:val="•"/>
      <w:lvlJc w:val="left"/>
      <w:pPr>
        <w:ind w:left="5875" w:hanging="360"/>
      </w:pPr>
      <w:rPr>
        <w:rFonts w:hint="default"/>
        <w:lang w:val="en-US" w:eastAsia="en-US" w:bidi="ar-SA"/>
      </w:rPr>
    </w:lvl>
    <w:lvl w:ilvl="7" w:tentative="0">
      <w:start w:val="0"/>
      <w:numFmt w:val="bullet"/>
      <w:lvlText w:val="•"/>
      <w:lvlJc w:val="left"/>
      <w:pPr>
        <w:ind w:left="6718" w:hanging="360"/>
      </w:pPr>
      <w:rPr>
        <w:rFonts w:hint="default"/>
        <w:lang w:val="en-US" w:eastAsia="en-US" w:bidi="ar-SA"/>
      </w:rPr>
    </w:lvl>
    <w:lvl w:ilvl="8" w:tentative="0">
      <w:start w:val="0"/>
      <w:numFmt w:val="bullet"/>
      <w:lvlText w:val="•"/>
      <w:lvlJc w:val="left"/>
      <w:pPr>
        <w:ind w:left="7561" w:hanging="360"/>
      </w:pPr>
      <w:rPr>
        <w:rFonts w:hint="default"/>
        <w:lang w:val="en-US" w:eastAsia="en-US" w:bidi="ar-SA"/>
      </w:rPr>
    </w:lvl>
  </w:abstractNum>
  <w:abstractNum w:abstractNumId="5">
    <w:nsid w:val="D074996E"/>
    <w:multiLevelType w:val="singleLevel"/>
    <w:tmpl w:val="D074996E"/>
    <w:lvl w:ilvl="0" w:tentative="0">
      <w:start w:val="1"/>
      <w:numFmt w:val="decimal"/>
      <w:suff w:val="space"/>
      <w:lvlText w:val="%1."/>
      <w:lvlJc w:val="left"/>
    </w:lvl>
  </w:abstractNum>
  <w:abstractNum w:abstractNumId="6">
    <w:nsid w:val="D8280105"/>
    <w:multiLevelType w:val="multilevel"/>
    <w:tmpl w:val="D82801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D90C9327"/>
    <w:multiLevelType w:val="singleLevel"/>
    <w:tmpl w:val="D90C9327"/>
    <w:lvl w:ilvl="0" w:tentative="0">
      <w:start w:val="1"/>
      <w:numFmt w:val="decimal"/>
      <w:suff w:val="space"/>
      <w:lvlText w:val="%1."/>
      <w:lvlJc w:val="left"/>
    </w:lvl>
  </w:abstractNum>
  <w:abstractNum w:abstractNumId="8">
    <w:nsid w:val="0053208E"/>
    <w:multiLevelType w:val="multilevel"/>
    <w:tmpl w:val="0053208E"/>
    <w:lvl w:ilvl="0" w:tentative="0">
      <w:start w:val="0"/>
      <w:numFmt w:val="bullet"/>
      <w:lvlText w:val=""/>
      <w:lvlJc w:val="left"/>
      <w:pPr>
        <w:ind w:left="660" w:hanging="360"/>
      </w:pPr>
      <w:rPr>
        <w:rFonts w:hint="default" w:ascii="Wingdings" w:hAnsi="Wingdings" w:eastAsia="Wingdings" w:cs="Wingdings"/>
        <w:w w:val="98"/>
        <w:sz w:val="20"/>
        <w:szCs w:val="20"/>
        <w:lang w:val="en-US" w:eastAsia="en-US" w:bidi="ar-SA"/>
      </w:rPr>
    </w:lvl>
    <w:lvl w:ilvl="1" w:tentative="0">
      <w:start w:val="1"/>
      <w:numFmt w:val="decimal"/>
      <w:lvlText w:val="%2."/>
      <w:lvlJc w:val="left"/>
      <w:pPr>
        <w:ind w:left="820" w:hanging="360"/>
      </w:pPr>
      <w:rPr>
        <w:rFonts w:hint="default" w:ascii="Times New Roman" w:hAnsi="Times New Roman" w:eastAsia="Times New Roman" w:cs="Times New Roman"/>
        <w:w w:val="100"/>
        <w:sz w:val="24"/>
        <w:szCs w:val="24"/>
        <w:lang w:val="en-US" w:eastAsia="en-US" w:bidi="ar-SA"/>
      </w:rPr>
    </w:lvl>
    <w:lvl w:ilvl="2" w:tentative="0">
      <w:start w:val="0"/>
      <w:numFmt w:val="bullet"/>
      <w:lvlText w:val="•"/>
      <w:lvlJc w:val="left"/>
      <w:pPr>
        <w:ind w:left="1738" w:hanging="360"/>
      </w:pPr>
      <w:rPr>
        <w:rFonts w:hint="default"/>
        <w:lang w:val="en-US" w:eastAsia="en-US" w:bidi="ar-SA"/>
      </w:rPr>
    </w:lvl>
    <w:lvl w:ilvl="3" w:tentative="0">
      <w:start w:val="0"/>
      <w:numFmt w:val="bullet"/>
      <w:lvlText w:val="•"/>
      <w:lvlJc w:val="left"/>
      <w:pPr>
        <w:ind w:left="2656" w:hanging="360"/>
      </w:pPr>
      <w:rPr>
        <w:rFonts w:hint="default"/>
        <w:lang w:val="en-US" w:eastAsia="en-US" w:bidi="ar-SA"/>
      </w:rPr>
    </w:lvl>
    <w:lvl w:ilvl="4" w:tentative="0">
      <w:start w:val="0"/>
      <w:numFmt w:val="bullet"/>
      <w:lvlText w:val="•"/>
      <w:lvlJc w:val="left"/>
      <w:pPr>
        <w:ind w:left="3575" w:hanging="360"/>
      </w:pPr>
      <w:rPr>
        <w:rFonts w:hint="default"/>
        <w:lang w:val="en-US" w:eastAsia="en-US" w:bidi="ar-SA"/>
      </w:rPr>
    </w:lvl>
    <w:lvl w:ilvl="5" w:tentative="0">
      <w:start w:val="0"/>
      <w:numFmt w:val="bullet"/>
      <w:lvlText w:val="•"/>
      <w:lvlJc w:val="left"/>
      <w:pPr>
        <w:ind w:left="4493" w:hanging="360"/>
      </w:pPr>
      <w:rPr>
        <w:rFonts w:hint="default"/>
        <w:lang w:val="en-US" w:eastAsia="en-US" w:bidi="ar-SA"/>
      </w:rPr>
    </w:lvl>
    <w:lvl w:ilvl="6" w:tentative="0">
      <w:start w:val="0"/>
      <w:numFmt w:val="bullet"/>
      <w:lvlText w:val="•"/>
      <w:lvlJc w:val="left"/>
      <w:pPr>
        <w:ind w:left="5412" w:hanging="360"/>
      </w:pPr>
      <w:rPr>
        <w:rFonts w:hint="default"/>
        <w:lang w:val="en-US" w:eastAsia="en-US" w:bidi="ar-SA"/>
      </w:rPr>
    </w:lvl>
    <w:lvl w:ilvl="7" w:tentative="0">
      <w:start w:val="0"/>
      <w:numFmt w:val="bullet"/>
      <w:lvlText w:val="•"/>
      <w:lvlJc w:val="left"/>
      <w:pPr>
        <w:ind w:left="6330" w:hanging="360"/>
      </w:pPr>
      <w:rPr>
        <w:rFonts w:hint="default"/>
        <w:lang w:val="en-US" w:eastAsia="en-US" w:bidi="ar-SA"/>
      </w:rPr>
    </w:lvl>
    <w:lvl w:ilvl="8" w:tentative="0">
      <w:start w:val="0"/>
      <w:numFmt w:val="bullet"/>
      <w:lvlText w:val="•"/>
      <w:lvlJc w:val="left"/>
      <w:pPr>
        <w:ind w:left="7249" w:hanging="360"/>
      </w:pPr>
      <w:rPr>
        <w:rFonts w:hint="default"/>
        <w:lang w:val="en-US" w:eastAsia="en-US" w:bidi="ar-SA"/>
      </w:rPr>
    </w:lvl>
  </w:abstractNum>
  <w:abstractNum w:abstractNumId="9">
    <w:nsid w:val="05B28429"/>
    <w:multiLevelType w:val="singleLevel"/>
    <w:tmpl w:val="05B28429"/>
    <w:lvl w:ilvl="0" w:tentative="0">
      <w:start w:val="1"/>
      <w:numFmt w:val="decimal"/>
      <w:suff w:val="space"/>
      <w:lvlText w:val="%1."/>
      <w:lvlJc w:val="left"/>
    </w:lvl>
  </w:abstractNum>
  <w:abstractNum w:abstractNumId="10">
    <w:nsid w:val="1282CD56"/>
    <w:multiLevelType w:val="singleLevel"/>
    <w:tmpl w:val="1282CD56"/>
    <w:lvl w:ilvl="0" w:tentative="0">
      <w:start w:val="1"/>
      <w:numFmt w:val="decimal"/>
      <w:suff w:val="space"/>
      <w:lvlText w:val="%1."/>
      <w:lvlJc w:val="left"/>
    </w:lvl>
  </w:abstractNum>
  <w:abstractNum w:abstractNumId="11">
    <w:nsid w:val="289D5162"/>
    <w:multiLevelType w:val="multilevel"/>
    <w:tmpl w:val="289D5162"/>
    <w:lvl w:ilvl="0" w:tentative="0">
      <w:start w:val="1"/>
      <w:numFmt w:val="decimal"/>
      <w:lvlText w:val="%1."/>
      <w:lvlJc w:val="left"/>
      <w:pPr>
        <w:ind w:left="820" w:hanging="360"/>
      </w:pPr>
      <w:rPr>
        <w:rFonts w:hint="default" w:ascii="Times New Roman" w:hAnsi="Times New Roman" w:eastAsia="Times New Roman" w:cs="Times New Roman"/>
        <w:w w:val="100"/>
        <w:sz w:val="24"/>
        <w:szCs w:val="24"/>
        <w:lang w:val="en-US" w:eastAsia="en-US" w:bidi="ar-SA"/>
      </w:rPr>
    </w:lvl>
    <w:lvl w:ilvl="1" w:tentative="0">
      <w:start w:val="0"/>
      <w:numFmt w:val="bullet"/>
      <w:lvlText w:val="•"/>
      <w:lvlJc w:val="left"/>
      <w:pPr>
        <w:ind w:left="1662" w:hanging="360"/>
      </w:pPr>
      <w:rPr>
        <w:rFonts w:hint="default"/>
        <w:lang w:val="en-US" w:eastAsia="en-US" w:bidi="ar-SA"/>
      </w:rPr>
    </w:lvl>
    <w:lvl w:ilvl="2" w:tentative="0">
      <w:start w:val="0"/>
      <w:numFmt w:val="bullet"/>
      <w:lvlText w:val="•"/>
      <w:lvlJc w:val="left"/>
      <w:pPr>
        <w:ind w:left="2505" w:hanging="360"/>
      </w:pPr>
      <w:rPr>
        <w:rFonts w:hint="default"/>
        <w:lang w:val="en-US" w:eastAsia="en-US" w:bidi="ar-SA"/>
      </w:rPr>
    </w:lvl>
    <w:lvl w:ilvl="3" w:tentative="0">
      <w:start w:val="0"/>
      <w:numFmt w:val="bullet"/>
      <w:lvlText w:val="•"/>
      <w:lvlJc w:val="left"/>
      <w:pPr>
        <w:ind w:left="3347" w:hanging="360"/>
      </w:pPr>
      <w:rPr>
        <w:rFonts w:hint="default"/>
        <w:lang w:val="en-US" w:eastAsia="en-US" w:bidi="ar-SA"/>
      </w:rPr>
    </w:lvl>
    <w:lvl w:ilvl="4" w:tentative="0">
      <w:start w:val="0"/>
      <w:numFmt w:val="bullet"/>
      <w:lvlText w:val="•"/>
      <w:lvlJc w:val="left"/>
      <w:pPr>
        <w:ind w:left="4190" w:hanging="360"/>
      </w:pPr>
      <w:rPr>
        <w:rFonts w:hint="default"/>
        <w:lang w:val="en-US" w:eastAsia="en-US" w:bidi="ar-SA"/>
      </w:rPr>
    </w:lvl>
    <w:lvl w:ilvl="5" w:tentative="0">
      <w:start w:val="0"/>
      <w:numFmt w:val="bullet"/>
      <w:lvlText w:val="•"/>
      <w:lvlJc w:val="left"/>
      <w:pPr>
        <w:ind w:left="5033" w:hanging="360"/>
      </w:pPr>
      <w:rPr>
        <w:rFonts w:hint="default"/>
        <w:lang w:val="en-US" w:eastAsia="en-US" w:bidi="ar-SA"/>
      </w:rPr>
    </w:lvl>
    <w:lvl w:ilvl="6" w:tentative="0">
      <w:start w:val="0"/>
      <w:numFmt w:val="bullet"/>
      <w:lvlText w:val="•"/>
      <w:lvlJc w:val="left"/>
      <w:pPr>
        <w:ind w:left="5875" w:hanging="360"/>
      </w:pPr>
      <w:rPr>
        <w:rFonts w:hint="default"/>
        <w:lang w:val="en-US" w:eastAsia="en-US" w:bidi="ar-SA"/>
      </w:rPr>
    </w:lvl>
    <w:lvl w:ilvl="7" w:tentative="0">
      <w:start w:val="0"/>
      <w:numFmt w:val="bullet"/>
      <w:lvlText w:val="•"/>
      <w:lvlJc w:val="left"/>
      <w:pPr>
        <w:ind w:left="6718" w:hanging="360"/>
      </w:pPr>
      <w:rPr>
        <w:rFonts w:hint="default"/>
        <w:lang w:val="en-US" w:eastAsia="en-US" w:bidi="ar-SA"/>
      </w:rPr>
    </w:lvl>
    <w:lvl w:ilvl="8" w:tentative="0">
      <w:start w:val="0"/>
      <w:numFmt w:val="bullet"/>
      <w:lvlText w:val="•"/>
      <w:lvlJc w:val="left"/>
      <w:pPr>
        <w:ind w:left="7561" w:hanging="360"/>
      </w:pPr>
      <w:rPr>
        <w:rFonts w:hint="default"/>
        <w:lang w:val="en-US" w:eastAsia="en-US" w:bidi="ar-SA"/>
      </w:rPr>
    </w:lvl>
  </w:abstractNum>
  <w:abstractNum w:abstractNumId="12">
    <w:nsid w:val="30FFCE93"/>
    <w:multiLevelType w:val="singleLevel"/>
    <w:tmpl w:val="30FFCE93"/>
    <w:lvl w:ilvl="0" w:tentative="0">
      <w:start w:val="1"/>
      <w:numFmt w:val="decimal"/>
      <w:lvlText w:val="%1."/>
      <w:lvlJc w:val="left"/>
      <w:pPr>
        <w:tabs>
          <w:tab w:val="left" w:pos="425"/>
        </w:tabs>
        <w:ind w:left="425" w:hanging="425"/>
      </w:pPr>
      <w:rPr>
        <w:rFonts w:hint="default"/>
      </w:rPr>
    </w:lvl>
  </w:abstractNum>
  <w:abstractNum w:abstractNumId="13">
    <w:nsid w:val="402F83BC"/>
    <w:multiLevelType w:val="singleLevel"/>
    <w:tmpl w:val="402F83BC"/>
    <w:lvl w:ilvl="0" w:tentative="0">
      <w:start w:val="1"/>
      <w:numFmt w:val="decimal"/>
      <w:suff w:val="space"/>
      <w:lvlText w:val="%1."/>
      <w:lvlJc w:val="left"/>
    </w:lvl>
  </w:abstractNum>
  <w:abstractNum w:abstractNumId="14">
    <w:nsid w:val="59ADCABA"/>
    <w:multiLevelType w:val="multilevel"/>
    <w:tmpl w:val="59ADCABA"/>
    <w:lvl w:ilvl="0" w:tentative="0">
      <w:start w:val="0"/>
      <w:numFmt w:val="bullet"/>
      <w:lvlText w:val=""/>
      <w:lvlJc w:val="left"/>
      <w:pPr>
        <w:ind w:left="460" w:hanging="360"/>
      </w:pPr>
      <w:rPr>
        <w:rFonts w:hint="default" w:ascii="Symbol" w:hAnsi="Symbol" w:eastAsia="Symbol" w:cs="Symbol"/>
        <w:w w:val="100"/>
        <w:sz w:val="24"/>
        <w:szCs w:val="24"/>
        <w:lang w:val="en-US" w:eastAsia="en-US" w:bidi="ar-SA"/>
      </w:rPr>
    </w:lvl>
    <w:lvl w:ilvl="1" w:tentative="0">
      <w:start w:val="0"/>
      <w:numFmt w:val="bullet"/>
      <w:lvlText w:val="•"/>
      <w:lvlJc w:val="left"/>
      <w:pPr>
        <w:ind w:left="1338" w:hanging="360"/>
      </w:pPr>
      <w:rPr>
        <w:rFonts w:hint="default"/>
        <w:lang w:val="en-US" w:eastAsia="en-US" w:bidi="ar-SA"/>
      </w:rPr>
    </w:lvl>
    <w:lvl w:ilvl="2" w:tentative="0">
      <w:start w:val="0"/>
      <w:numFmt w:val="bullet"/>
      <w:lvlText w:val="•"/>
      <w:lvlJc w:val="left"/>
      <w:pPr>
        <w:ind w:left="2217" w:hanging="360"/>
      </w:pPr>
      <w:rPr>
        <w:rFonts w:hint="default"/>
        <w:lang w:val="en-US" w:eastAsia="en-US" w:bidi="ar-SA"/>
      </w:rPr>
    </w:lvl>
    <w:lvl w:ilvl="3" w:tentative="0">
      <w:start w:val="0"/>
      <w:numFmt w:val="bullet"/>
      <w:lvlText w:val="•"/>
      <w:lvlJc w:val="left"/>
      <w:pPr>
        <w:ind w:left="3095" w:hanging="360"/>
      </w:pPr>
      <w:rPr>
        <w:rFonts w:hint="default"/>
        <w:lang w:val="en-US" w:eastAsia="en-US" w:bidi="ar-SA"/>
      </w:rPr>
    </w:lvl>
    <w:lvl w:ilvl="4" w:tentative="0">
      <w:start w:val="0"/>
      <w:numFmt w:val="bullet"/>
      <w:lvlText w:val="•"/>
      <w:lvlJc w:val="left"/>
      <w:pPr>
        <w:ind w:left="3974" w:hanging="360"/>
      </w:pPr>
      <w:rPr>
        <w:rFonts w:hint="default"/>
        <w:lang w:val="en-US" w:eastAsia="en-US" w:bidi="ar-SA"/>
      </w:rPr>
    </w:lvl>
    <w:lvl w:ilvl="5" w:tentative="0">
      <w:start w:val="0"/>
      <w:numFmt w:val="bullet"/>
      <w:lvlText w:val="•"/>
      <w:lvlJc w:val="left"/>
      <w:pPr>
        <w:ind w:left="4853" w:hanging="360"/>
      </w:pPr>
      <w:rPr>
        <w:rFonts w:hint="default"/>
        <w:lang w:val="en-US" w:eastAsia="en-US" w:bidi="ar-SA"/>
      </w:rPr>
    </w:lvl>
    <w:lvl w:ilvl="6" w:tentative="0">
      <w:start w:val="0"/>
      <w:numFmt w:val="bullet"/>
      <w:lvlText w:val="•"/>
      <w:lvlJc w:val="left"/>
      <w:pPr>
        <w:ind w:left="5731" w:hanging="360"/>
      </w:pPr>
      <w:rPr>
        <w:rFonts w:hint="default"/>
        <w:lang w:val="en-US" w:eastAsia="en-US" w:bidi="ar-SA"/>
      </w:rPr>
    </w:lvl>
    <w:lvl w:ilvl="7" w:tentative="0">
      <w:start w:val="0"/>
      <w:numFmt w:val="bullet"/>
      <w:lvlText w:val="•"/>
      <w:lvlJc w:val="left"/>
      <w:pPr>
        <w:ind w:left="6610" w:hanging="360"/>
      </w:pPr>
      <w:rPr>
        <w:rFonts w:hint="default"/>
        <w:lang w:val="en-US" w:eastAsia="en-US" w:bidi="ar-SA"/>
      </w:rPr>
    </w:lvl>
    <w:lvl w:ilvl="8" w:tentative="0">
      <w:start w:val="0"/>
      <w:numFmt w:val="bullet"/>
      <w:lvlText w:val="•"/>
      <w:lvlJc w:val="left"/>
      <w:pPr>
        <w:ind w:left="7489" w:hanging="360"/>
      </w:pPr>
      <w:rPr>
        <w:rFonts w:hint="default"/>
        <w:lang w:val="en-US" w:eastAsia="en-US" w:bidi="ar-SA"/>
      </w:rPr>
    </w:lvl>
  </w:abstractNum>
  <w:abstractNum w:abstractNumId="15">
    <w:nsid w:val="629FC315"/>
    <w:multiLevelType w:val="singleLevel"/>
    <w:tmpl w:val="629FC315"/>
    <w:lvl w:ilvl="0" w:tentative="0">
      <w:start w:val="1"/>
      <w:numFmt w:val="decimal"/>
      <w:suff w:val="space"/>
      <w:lvlText w:val="%1."/>
      <w:lvlJc w:val="left"/>
    </w:lvl>
  </w:abstractNum>
  <w:abstractNum w:abstractNumId="16">
    <w:nsid w:val="71A282C5"/>
    <w:multiLevelType w:val="singleLevel"/>
    <w:tmpl w:val="71A282C5"/>
    <w:lvl w:ilvl="0" w:tentative="0">
      <w:start w:val="1"/>
      <w:numFmt w:val="decimal"/>
      <w:suff w:val="space"/>
      <w:lvlText w:val="%1."/>
      <w:lvlJc w:val="left"/>
    </w:lvl>
  </w:abstractNum>
  <w:num w:numId="1">
    <w:abstractNumId w:val="8"/>
  </w:num>
  <w:num w:numId="2">
    <w:abstractNumId w:val="5"/>
  </w:num>
  <w:num w:numId="3">
    <w:abstractNumId w:val="4"/>
  </w:num>
  <w:num w:numId="4">
    <w:abstractNumId w:val="14"/>
  </w:num>
  <w:num w:numId="5">
    <w:abstractNumId w:val="3"/>
  </w:num>
  <w:num w:numId="6">
    <w:abstractNumId w:val="2"/>
  </w:num>
  <w:num w:numId="7">
    <w:abstractNumId w:val="11"/>
  </w:num>
  <w:num w:numId="8">
    <w:abstractNumId w:val="6"/>
  </w:num>
  <w:num w:numId="9">
    <w:abstractNumId w:val="12"/>
  </w:num>
  <w:num w:numId="10">
    <w:abstractNumId w:val="9"/>
  </w:num>
  <w:num w:numId="11">
    <w:abstractNumId w:val="10"/>
  </w:num>
  <w:num w:numId="12">
    <w:abstractNumId w:val="16"/>
  </w:num>
  <w:num w:numId="13">
    <w:abstractNumId w:val="7"/>
  </w:num>
  <w:num w:numId="14">
    <w:abstractNumId w:val="13"/>
  </w:num>
  <w:num w:numId="15">
    <w:abstractNumId w:val="1"/>
  </w:num>
  <w:num w:numId="16">
    <w:abstractNumId w:val="0"/>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1"/>
    </o:shapelayout>
  </w:hdrShapeDefaults>
  <w:compat>
    <w:ulTrailSpace/>
    <w:doNotExpandShiftReturn/>
    <w:doNotWrapTextWithPunct/>
    <w:doNotUseEastAsianBreakRules/>
    <w:doNotUseIndentAsNumberingTabStop/>
    <w:compatSetting w:name="compatibilityMode" w:uri="http://schemas.microsoft.com/office/word" w:val="14"/>
  </w:compat>
  <w:rsids>
    <w:rsidRoot w:val="00986166"/>
    <w:rsid w:val="000C57A0"/>
    <w:rsid w:val="00230EFC"/>
    <w:rsid w:val="003317E2"/>
    <w:rsid w:val="00616A0A"/>
    <w:rsid w:val="00876F13"/>
    <w:rsid w:val="00986166"/>
    <w:rsid w:val="068F59AC"/>
    <w:rsid w:val="072D37D8"/>
    <w:rsid w:val="13633615"/>
    <w:rsid w:val="29311825"/>
    <w:rsid w:val="2A5F3791"/>
    <w:rsid w:val="2D574576"/>
    <w:rsid w:val="2DC73CFE"/>
    <w:rsid w:val="331F6DB5"/>
    <w:rsid w:val="358A2463"/>
    <w:rsid w:val="400942D3"/>
    <w:rsid w:val="431247FD"/>
    <w:rsid w:val="4819459D"/>
    <w:rsid w:val="4EE77149"/>
    <w:rsid w:val="51E60610"/>
    <w:rsid w:val="569F5624"/>
    <w:rsid w:val="62B83782"/>
    <w:rsid w:val="69FE5404"/>
    <w:rsid w:val="6AA54860"/>
    <w:rsid w:val="6B9A36BD"/>
    <w:rsid w:val="6BC85664"/>
    <w:rsid w:val="709148CD"/>
    <w:rsid w:val="713F6B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00"/>
      <w:outlineLvl w:val="0"/>
    </w:pPr>
    <w:rPr>
      <w:b/>
      <w:bCs/>
      <w:sz w:val="24"/>
      <w:szCs w:val="24"/>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pPr>
      <w:ind w:left="820" w:hanging="361"/>
    </w:pPr>
    <w:rPr>
      <w:sz w:val="24"/>
      <w:szCs w:val="24"/>
    </w:rPr>
  </w:style>
  <w:style w:type="paragraph" w:styleId="6">
    <w:name w:val="footer"/>
    <w:basedOn w:val="1"/>
    <w:qFormat/>
    <w:uiPriority w:val="0"/>
    <w:pPr>
      <w:tabs>
        <w:tab w:val="center" w:pos="4153"/>
        <w:tab w:val="right" w:pos="8306"/>
      </w:tabs>
      <w:snapToGrid w:val="0"/>
    </w:pPr>
    <w:rPr>
      <w:sz w:val="18"/>
      <w:szCs w:val="18"/>
    </w:rPr>
  </w:style>
  <w:style w:type="character" w:styleId="7">
    <w:name w:val="Strong"/>
    <w:basedOn w:val="3"/>
    <w:qFormat/>
    <w:uiPriority w:val="0"/>
    <w:rPr>
      <w:b/>
      <w:bCs/>
    </w:rPr>
  </w:style>
  <w:style w:type="table" w:styleId="8">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Title"/>
    <w:basedOn w:val="1"/>
    <w:qFormat/>
    <w:uiPriority w:val="1"/>
    <w:pPr>
      <w:spacing w:before="10"/>
      <w:ind w:left="20"/>
    </w:pPr>
    <w:rPr>
      <w:rFonts w:ascii="Arial" w:hAnsi="Arial" w:eastAsia="Arial" w:cs="Arial"/>
      <w:b/>
      <w:bCs/>
      <w:sz w:val="26"/>
      <w:szCs w:val="26"/>
      <w:u w:val="single" w:color="000000"/>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820" w:hanging="361"/>
    </w:pPr>
  </w:style>
  <w:style w:type="paragraph" w:customStyle="1" w:styleId="12">
    <w:name w:val="Table Paragraph"/>
    <w:basedOn w:val="1"/>
    <w:qFormat/>
    <w:uiPriority w:val="1"/>
    <w:rPr>
      <w:rFonts w:ascii="Arial" w:hAnsi="Arial" w:eastAsia="Arial" w:cs="Arial"/>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theme" Target="theme/theme1.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5"/>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4901</Words>
  <Characters>27938</Characters>
  <Lines>232</Lines>
  <Paragraphs>65</Paragraphs>
  <TotalTime>27</TotalTime>
  <ScaleCrop>false</ScaleCrop>
  <LinksUpToDate>false</LinksUpToDate>
  <CharactersWithSpaces>32774</CharactersWithSpaces>
  <Application>WPS Office_12.2.0.13431_F1E327BC-269C-435d-A152-05C5408002CA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2024-02-26T12:30:00Z</dcterms:created>
  <dc:creator>Lusiana Syaiful</dc:creator>
  <cp:lastModifiedBy>Yee Jin Chai</cp:lastModifiedBy>
  <dcterms:modified xsi:type="dcterms:W3CDTF">2024-02-28T16:20:06Z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2024-02-19T00:00:00Z</vt:filetime>
  </property>
  <property fmtid="{D5CDD505-2E9C-101B-9397-08002B2CF9AE}" pid="3" name="Creator">
    <vt:lpwstr>Microsoft® Word for Microsoft 365</vt:lpwstr>
  </property>
  <property fmtid="{D5CDD505-2E9C-101B-9397-08002B2CF9AE}" pid="4" name="LastSaved">
    <vt:filetime>2024-02-26T00:00:00Z</vt:filetime>
  </property>
  <property fmtid="{D5CDD505-2E9C-101B-9397-08002B2CF9AE}" pid="5" name="KSOProductBuildVer">
    <vt:lpwstr>2057-12.2.0.13431</vt:lpwstr>
  </property>
  <property fmtid="{D5CDD505-2E9C-101B-9397-08002B2CF9AE}" pid="6" name="ICV">
    <vt:lpwstr>B106F25D69714C0AA6A99FEC23FD0605_13</vt:lpwstr>
  </property>
</Properties>
</file>